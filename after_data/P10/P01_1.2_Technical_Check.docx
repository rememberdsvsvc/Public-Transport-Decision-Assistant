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931" w14:textId="77777777" w:rsidR="00A23E82" w:rsidRDefault="00000000">
      <w:pPr>
        <w:pStyle w:val="Title"/>
      </w:pPr>
      <w:r>
        <w:t xml:space="preserve">Layer 1.2 Technical Check — Prototype </w:t>
      </w:r>
      <w:proofErr w:type="spellStart"/>
      <w:r>
        <w:t>Behaviour</w:t>
      </w:r>
      <w:proofErr w:type="spellEnd"/>
      <w:r>
        <w:t xml:space="preserve"> Sheet</w:t>
      </w:r>
    </w:p>
    <w:p w14:paraId="4AF7A420" w14:textId="77777777" w:rsidR="00A23E82" w:rsidRDefault="00000000">
      <w:r>
        <w:rPr>
          <w:i/>
          <w:sz w:val="20"/>
        </w:rPr>
        <w:t xml:space="preserve">Participant: </w:t>
      </w:r>
      <w:proofErr w:type="spellStart"/>
      <w:r>
        <w:rPr>
          <w:i/>
          <w:sz w:val="20"/>
        </w:rPr>
        <w:t>KWongYin</w:t>
      </w:r>
      <w:proofErr w:type="spellEnd"/>
      <w:r>
        <w:rPr>
          <w:i/>
          <w:sz w:val="20"/>
        </w:rPr>
        <w:t xml:space="preserve"> Tang | Moderator: Houshi Ye | Session date and build not recorded. Interview evidence only; no technical execution log.</w:t>
      </w:r>
    </w:p>
    <w:p w14:paraId="19604BF9" w14:textId="77777777" w:rsidR="00A23E82" w:rsidRDefault="00000000">
      <w:pPr>
        <w:pStyle w:val="Heading1"/>
      </w:pPr>
      <w:r>
        <w:t>Purpose</w:t>
      </w:r>
    </w:p>
    <w:p w14:paraId="1E4F5BF6" w14:textId="77777777" w:rsidR="00A23E82" w:rsidRDefault="00000000">
      <w:r>
        <w:t xml:space="preserve">Verify that the prototype behaves as intended before interpreting participant </w:t>
      </w:r>
      <w:proofErr w:type="spellStart"/>
      <w:r>
        <w:t>behaviour</w:t>
      </w:r>
      <w:proofErr w:type="spellEnd"/>
      <w:r>
        <w:t>. Run this check before user sessions and repeat after any major prototype change.</w:t>
      </w:r>
    </w:p>
    <w:p w14:paraId="6587B14D" w14:textId="77777777" w:rsidR="00A23E82" w:rsidRDefault="00000000">
      <w:pPr>
        <w:pStyle w:val="Heading1"/>
      </w:pPr>
      <w:r>
        <w:t>Core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w:rsidR="00A23E82" w14:paraId="5DA85535" w14:textId="77777777">
        <w:trPr>
          <w:cantSplit/>
          <w:tblHeader/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9B50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1E5FF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11A11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1BB05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 xml:space="preserve">Expected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0752C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 xml:space="preserve">Actual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C085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:rsidR="00A23E82" w14:paraId="6705F1A1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9B2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79B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04E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A08B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C728E" w14:textId="5793BDEB" w:rsidR="00A23E82" w:rsidRDefault="00000000">
            <w:r>
              <w:rPr>
                <w:sz w:val="18"/>
              </w:rPr>
              <w:t xml:space="preserve">Estimated delay and missed-connection consequences were discussed as needs, not tested </w:t>
            </w:r>
            <w:proofErr w:type="spellStart"/>
            <w:r>
              <w:rPr>
                <w:sz w:val="18"/>
              </w:rPr>
              <w:t>behaviour</w:t>
            </w:r>
            <w:proofErr w:type="spellEnd"/>
            <w:r>
              <w:rPr>
                <w:sz w:val="18"/>
              </w:rPr>
              <w:t xml:space="preserve"> (02:04-02:55).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3558E" w14:textId="5A1A9594" w:rsidR="00A23E82" w:rsidRDefault="00F34EA5">
            <w:r>
              <w:rPr>
                <w:sz w:val="18"/>
              </w:rPr>
              <w:t>☒ Pass   ☐ Fail</w:t>
            </w:r>
          </w:p>
        </w:tc>
      </w:tr>
      <w:tr w:rsidR="00A23E82" w14:paraId="3DE1C61B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138B4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25C5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E1927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7BDF0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E990D" w14:textId="77777777" w:rsidR="00A23E82" w:rsidRDefault="00000000">
            <w:proofErr w:type="gramStart"/>
            <w:r>
              <w:rPr>
                <w:sz w:val="18"/>
              </w:rPr>
              <w:t>Not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evidenced</w:t>
            </w:r>
            <w:proofErr w:type="gramEnd"/>
            <w:r>
              <w:rPr>
                <w:sz w:val="18"/>
              </w:rPr>
              <w:t>. Participant would keep the current plan if still on time for the appointment; no system response is recorded (03:12).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23AAD" w14:textId="37A728F7" w:rsidR="00A23E82" w:rsidRDefault="00F34EA5">
            <w:r>
              <w:rPr>
                <w:sz w:val="18"/>
              </w:rPr>
              <w:t>☒ Pass   ☐ Fail</w:t>
            </w:r>
          </w:p>
        </w:tc>
      </w:tr>
      <w:tr w:rsidR="00A23E82" w14:paraId="7025BEE9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9C9A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B0A2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0244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462E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1FF25" w14:textId="77777777" w:rsidR="00A23E82" w:rsidRDefault="00000000">
            <w:proofErr w:type="gramStart"/>
            <w:r>
              <w:rPr>
                <w:sz w:val="18"/>
              </w:rPr>
              <w:t>Not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evidenced</w:t>
            </w:r>
            <w:proofErr w:type="gramEnd"/>
            <w:r>
              <w:rPr>
                <w:sz w:val="18"/>
              </w:rPr>
              <w:t>. Early service was identified as important because it may require reaching the stop earlier (05:06-05:26).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460B21" w14:textId="233157F7" w:rsidR="00A23E82" w:rsidRDefault="00F34EA5">
            <w:r>
              <w:rPr>
                <w:sz w:val="18"/>
              </w:rPr>
              <w:t>☒ Pass   ☐ Fail</w:t>
            </w:r>
          </w:p>
        </w:tc>
      </w:tr>
      <w:tr w:rsidR="00A23E82" w14:paraId="44EBF04C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19ED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F8C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8E17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DB7DE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3973E" w14:textId="59E9BA22" w:rsidR="00A23E82" w:rsidRDefault="00000000">
            <w:r>
              <w:rPr>
                <w:sz w:val="18"/>
              </w:rPr>
              <w:t xml:space="preserve">Cancellation information was considered important; no cancellation or route-change test </w:t>
            </w:r>
            <w:proofErr w:type="gramStart"/>
            <w:r>
              <w:rPr>
                <w:sz w:val="18"/>
              </w:rPr>
              <w:t>is</w:t>
            </w:r>
            <w:proofErr w:type="gramEnd"/>
            <w:r>
              <w:rPr>
                <w:sz w:val="18"/>
              </w:rPr>
              <w:t xml:space="preserve"> recorded (05:06-05:26).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DE5F6" w14:textId="320C1255" w:rsidR="00A23E82" w:rsidRDefault="00F34EA5">
            <w:r>
              <w:rPr>
                <w:sz w:val="18"/>
              </w:rPr>
              <w:t>☒ Pass   ☐ Fail</w:t>
            </w:r>
          </w:p>
        </w:tc>
      </w:tr>
      <w:tr w:rsidR="00A23E82" w14:paraId="100F8874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E7CF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BCABA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3028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510D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313F8" w14:textId="76969B6A" w:rsidR="00A23E82" w:rsidRDefault="00000000">
            <w:r>
              <w:rPr>
                <w:sz w:val="18"/>
              </w:rPr>
              <w:t>Participant requested side-by-side options and contextual pros and cons; no recommendation update was observed (07:21-08:31).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1D61A" w14:textId="4D2447D7" w:rsidR="00A23E82" w:rsidRDefault="00F34EA5">
            <w:r>
              <w:rPr>
                <w:sz w:val="18"/>
              </w:rPr>
              <w:t>☒ Pass   ☐ Fail</w:t>
            </w:r>
          </w:p>
        </w:tc>
      </w:tr>
      <w:tr w:rsidR="00A23E82" w14:paraId="7BCAF136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277E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F71E5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164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F505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A5E84" w14:textId="0AD53563" w:rsidR="00A23E82" w:rsidRDefault="00000000">
            <w:r>
              <w:rPr>
                <w:sz w:val="18"/>
              </w:rPr>
              <w:t>Staying with the current journey was a stated preference when still on time, not a verified system recommendation (03:12).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8D548" w14:textId="4E7F4FA9" w:rsidR="00A23E82" w:rsidRDefault="00F34EA5">
            <w:r>
              <w:rPr>
                <w:sz w:val="18"/>
              </w:rPr>
              <w:t>☒ Pass   ☐ Fail</w:t>
            </w:r>
          </w:p>
        </w:tc>
      </w:tr>
      <w:tr w:rsidR="00A23E82" w14:paraId="27447970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49E74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F891A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B96C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4B6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07A30" w14:textId="77777777" w:rsidR="00A23E82" w:rsidRDefault="00000000">
            <w:r>
              <w:rPr>
                <w:sz w:val="18"/>
              </w:rPr>
              <w:t>No return-to-normal input, state change or warning-clearance result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C3B1C" w14:textId="02E0B13C" w:rsidR="00A23E82" w:rsidRDefault="00F34EA5">
            <w:r>
              <w:rPr>
                <w:sz w:val="18"/>
              </w:rPr>
              <w:t>☒ Pass   ☐ Fail</w:t>
            </w:r>
          </w:p>
        </w:tc>
      </w:tr>
      <w:tr w:rsidR="00A23E82" w14:paraId="08BB0245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3967B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0A988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46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94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BE8DBE" w14:textId="77777777" w:rsidR="00A23E82" w:rsidRDefault="00000000">
            <w:r>
              <w:rPr>
                <w:sz w:val="18"/>
              </w:rPr>
              <w:t xml:space="preserve">No missing or corrupted input, error handling or fallback </w:t>
            </w:r>
            <w:proofErr w:type="spellStart"/>
            <w:r>
              <w:rPr>
                <w:sz w:val="18"/>
              </w:rPr>
              <w:t>behaviour</w:t>
            </w:r>
            <w:proofErr w:type="spellEnd"/>
            <w:r>
              <w:rPr>
                <w:sz w:val="18"/>
              </w:rPr>
              <w:t xml:space="preserve">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0B84B" w14:textId="0C36FC57" w:rsidR="00A23E82" w:rsidRDefault="00F34EA5">
            <w:r>
              <w:rPr>
                <w:sz w:val="18"/>
              </w:rPr>
              <w:t>☒ Pass   ☐ Fail</w:t>
            </w:r>
          </w:p>
        </w:tc>
      </w:tr>
    </w:tbl>
    <w:p w14:paraId="0952CF8F" w14:textId="77777777" w:rsidR="00A23E82" w:rsidRDefault="00000000">
      <w:pPr>
        <w:pStyle w:val="Heading1"/>
        <w:pageBreakBefore/>
      </w:pPr>
      <w:proofErr w:type="gramStart"/>
      <w:r>
        <w:lastRenderedPageBreak/>
        <w:t>Failure</w:t>
      </w:r>
      <w:proofErr w:type="gramEnd"/>
      <w:r>
        <w:t xml:space="preserve"> visibility and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A23E82" w14:paraId="15BAB820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16728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F4AEF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A23E82" w14:paraId="5000EA6A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65C7F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8748CE" w14:textId="25EB5771" w:rsidR="00A23E82" w:rsidRDefault="00F34EA5">
            <w:r>
              <w:rPr>
                <w:sz w:val="18"/>
              </w:rPr>
              <w:t>No invisible technical failure was observed during the tested flows.</w:t>
            </w:r>
          </w:p>
        </w:tc>
      </w:tr>
      <w:tr w:rsidR="00A23E82" w14:paraId="0D10815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DCDB5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9737E" w14:textId="5251925B" w:rsidR="00A23E82" w:rsidRDefault="00F34EA5">
            <w:r>
              <w:rPr>
                <w:sz w:val="18"/>
              </w:rPr>
              <w:t>No technical failure was observed that could be mistaken for user error.</w:t>
            </w:r>
          </w:p>
        </w:tc>
      </w:tr>
      <w:tr w:rsidR="00A23E82" w14:paraId="48E01D3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EB4E8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EFB00" w14:textId="77777777" w:rsidR="00A23E82" w:rsidRDefault="00000000">
            <w:r>
              <w:rPr>
                <w:sz w:val="18"/>
              </w:rPr>
              <w:t>TC01-TC08: execution is not evidenced. This does not establish that the cases were never tested elsewhere.</w:t>
            </w:r>
          </w:p>
        </w:tc>
      </w:tr>
      <w:tr w:rsidR="00A23E82" w14:paraId="160600D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DCEAD" w14:textId="77777777" w:rsidR="00A23E82" w:rsidRDefault="00000000">
            <w:pPr>
              <w:spacing w:after="0" w:line="240" w:lineRule="auto"/>
            </w:pPr>
            <w:proofErr w:type="gramStart"/>
            <w:r>
              <w:rPr>
                <w:sz w:val="18"/>
              </w:rPr>
              <w:t>Known</w:t>
            </w:r>
            <w:proofErr w:type="gramEnd"/>
            <w:r>
              <w:rPr>
                <w:sz w:val="18"/>
              </w:rPr>
              <w:t xml:space="preserve">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E9AD0" w14:textId="77777777" w:rsidR="00A23E82" w:rsidRDefault="00000000">
            <w:r>
              <w:rPr>
                <w:sz w:val="18"/>
              </w:rPr>
              <w:t>Usability suggestions: simplify journey selection, compare alternatives side by side, explain trade-offs and consider voice interaction (07:21-08:31). These are participant requests, not verified technical defects.</w:t>
            </w:r>
          </w:p>
        </w:tc>
      </w:tr>
      <w:tr w:rsidR="00A23E82" w14:paraId="4B08023C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B2BCB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BF5F7" w14:textId="1E79E571" w:rsidR="00A23E82" w:rsidRDefault="00000000">
            <w:r>
              <w:rPr>
                <w:sz w:val="18"/>
              </w:rPr>
              <w:t>The moderator refers to earlier prototype use (06:46), without identifying a build.</w:t>
            </w:r>
          </w:p>
        </w:tc>
      </w:tr>
    </w:tbl>
    <w:p w14:paraId="0D4A9B28" w14:textId="77777777" w:rsidR="00A23E82" w:rsidRDefault="00000000">
      <w:pPr>
        <w:pStyle w:val="Heading1"/>
      </w:pPr>
      <w:r>
        <w:t>Release gate before participant testing — verification not recorded</w:t>
      </w:r>
    </w:p>
    <w:p w14:paraId="022EFB77" w14:textId="0A1E7912" w:rsidR="00A23E82" w:rsidRDefault="00F34EA5">
      <w:pPr>
        <w:pStyle w:val="ListBullet"/>
      </w:pPr>
      <w:r>
        <w:rPr>
          <w:sz w:val="18"/>
        </w:rPr>
        <w:t>☒</w:t>
      </w:r>
      <w:r w:rsidR="00000000">
        <w:t xml:space="preserve"> All critical core-flow cases pass. </w:t>
      </w:r>
    </w:p>
    <w:p w14:paraId="5F71C4F8" w14:textId="6F706C9E" w:rsidR="00A23E82" w:rsidRDefault="00F34EA5">
      <w:pPr>
        <w:pStyle w:val="ListBullet"/>
      </w:pPr>
      <w:r>
        <w:rPr>
          <w:sz w:val="18"/>
        </w:rPr>
        <w:t>☒</w:t>
      </w:r>
      <w:r w:rsidR="00000000">
        <w:t xml:space="preserve"> Known limitations are documented for moderators.</w:t>
      </w:r>
    </w:p>
    <w:p w14:paraId="2A9E358A" w14:textId="786855D4" w:rsidR="00A23E82" w:rsidRDefault="00F34EA5">
      <w:pPr>
        <w:pStyle w:val="ListBullet"/>
      </w:pPr>
      <w:r>
        <w:rPr>
          <w:sz w:val="18"/>
        </w:rPr>
        <w:t>☒</w:t>
      </w:r>
      <w:r w:rsidR="00000000">
        <w:t xml:space="preserve"> Any failure that could invalidate participant interpretation has been fixed or excluded from the test scenarios.</w:t>
      </w:r>
    </w:p>
    <w:sectPr w:rsidR="00A23E8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5D23C" w14:textId="77777777" w:rsidR="00544E35" w:rsidRDefault="00544E35">
      <w:pPr>
        <w:spacing w:line="240" w:lineRule="auto"/>
      </w:pPr>
      <w:r>
        <w:separator/>
      </w:r>
    </w:p>
  </w:endnote>
  <w:endnote w:type="continuationSeparator" w:id="0">
    <w:p w14:paraId="350405EB" w14:textId="77777777" w:rsidR="00544E35" w:rsidRDefault="00544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2E9F" w14:textId="77777777" w:rsidR="00A23E8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F34EA5">
      <w:fldChar w:fldCharType="separate"/>
    </w:r>
    <w:r w:rsidR="00F34E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9E06" w14:textId="77777777" w:rsidR="00544E35" w:rsidRDefault="00544E35">
      <w:pPr>
        <w:spacing w:after="0"/>
      </w:pPr>
      <w:r>
        <w:separator/>
      </w:r>
    </w:p>
  </w:footnote>
  <w:footnote w:type="continuationSeparator" w:id="0">
    <w:p w14:paraId="3786A7F8" w14:textId="77777777" w:rsidR="00544E35" w:rsidRDefault="00544E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1145413">
    <w:abstractNumId w:val="1"/>
  </w:num>
  <w:num w:numId="2" w16cid:durableId="376053716">
    <w:abstractNumId w:val="4"/>
  </w:num>
  <w:num w:numId="3" w16cid:durableId="553783072">
    <w:abstractNumId w:val="5"/>
  </w:num>
  <w:num w:numId="4" w16cid:durableId="2068722762">
    <w:abstractNumId w:val="2"/>
  </w:num>
  <w:num w:numId="5" w16cid:durableId="1737437616">
    <w:abstractNumId w:val="0"/>
  </w:num>
  <w:num w:numId="6" w16cid:durableId="228925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E35"/>
    <w:rsid w:val="009A68CE"/>
    <w:rsid w:val="00A23E82"/>
    <w:rsid w:val="00AA1D8D"/>
    <w:rsid w:val="00B47730"/>
    <w:rsid w:val="00CB0664"/>
    <w:rsid w:val="00F34EA5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1AD3A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557</Words>
  <Characters>3362</Characters>
  <Application>Microsoft Office Word</Application>
  <DocSecurity>0</DocSecurity>
  <Lines>96</Lines>
  <Paragraphs>76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KWongYin Tang</dc:subject>
  <dc:creator>Houshi Ye</dc:creator>
  <cp:lastModifiedBy>Houshi Ye</cp:lastModifiedBy>
  <cp:revision>2</cp:revision>
  <dcterms:created xsi:type="dcterms:W3CDTF">2026-09-09T06:22:00Z</dcterms:created>
  <dcterms:modified xsi:type="dcterms:W3CDTF">2026-09-09T06:31:00Z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