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A9D5">
      <w:pPr>
        <w:pStyle w:val="31"/>
      </w:pPr>
      <w:r>
        <w:t>Moderated Usability Test — Observation Sheet</w:t>
      </w:r>
    </w:p>
    <w:p w14:paraId="00F25134">
      <w:r>
        <w:rPr>
          <w:i/>
          <w:sz w:val="20"/>
        </w:rPr>
        <w:t>Use one sheet per participant. This is the primary Layer 1.1 session record.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7886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2AF86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14CA8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14:paraId="6137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3A9CC46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4ED6F5">
            <w:r>
              <w:rPr>
                <w:sz w:val="18"/>
              </w:rPr>
              <w:t>P02</w:t>
            </w:r>
          </w:p>
        </w:tc>
      </w:tr>
      <w:tr w14:paraId="5248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DF6602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BC281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07/09/2026</w:t>
            </w:r>
          </w:p>
        </w:tc>
      </w:tr>
      <w:tr w14:paraId="0038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2C114F4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2055A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Yankun Yang</w:t>
            </w:r>
          </w:p>
        </w:tc>
      </w:tr>
      <w:tr w14:paraId="002E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61AA8F4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4FDA6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Qian Ren</w:t>
            </w:r>
            <w:bookmarkStart w:id="0" w:name="_GoBack"/>
            <w:bookmarkEnd w:id="0"/>
          </w:p>
        </w:tc>
      </w:tr>
      <w:tr w14:paraId="17EE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C4CAE2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CAD59B3">
            <w:r>
              <w:rPr>
                <w:sz w:val="18"/>
              </w:rPr>
              <w:t>Single disrupted-journey flow evidenced in transcript</w:t>
            </w:r>
          </w:p>
        </w:tc>
      </w:tr>
      <w:tr w14:paraId="4465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264583A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2C1D7E">
            <w:r>
              <w:rPr>
                <w:sz w:val="18"/>
              </w:rPr>
              <w:t>Self-described average public-transport user</w:t>
            </w:r>
          </w:p>
        </w:tc>
      </w:tr>
    </w:tbl>
    <w:p w14:paraId="2EE4C925">
      <w:pPr>
        <w:pStyle w:val="3"/>
      </w:pPr>
      <w:r>
        <w:t>Task record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909"/>
        <w:gridCol w:w="2909"/>
        <w:gridCol w:w="2909"/>
        <w:gridCol w:w="2909"/>
      </w:tblGrid>
      <w:tr w14:paraId="2AB6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A4DA3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F3A77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A04D4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F85AF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9C0C5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14:paraId="27F1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B00B11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D8C6D8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AEEE8B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F1ADD4">
            <w:r>
              <w:rPr>
                <w:sz w:val="18"/>
              </w:rPr>
              <w:t>Several routes and map created information load; reason for early choice was unclear.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CD60F7">
            <w:r>
              <w:rPr>
                <w:sz w:val="18"/>
              </w:rPr>
              <w:t>“I’m not completely sure why I need to choose so much at this stage.”</w:t>
            </w:r>
          </w:p>
        </w:tc>
      </w:tr>
      <w:tr w14:paraId="02B6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4E7E4B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2E0D28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4C6AB5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6A2920A">
            <w:r>
              <w:rPr>
                <w:sz w:val="18"/>
              </w:rPr>
              <w:t>Understood mismatch/reporting concept during use.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1CEBF2">
            <w:r>
              <w:rPr>
                <w:sz w:val="18"/>
              </w:rPr>
              <w:t>“The app says one thing, but I can report that the real situation looks different.”</w:t>
            </w:r>
          </w:p>
        </w:tc>
      </w:tr>
      <w:tr w14:paraId="601C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07C463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76F4F9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949FEC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B5F480">
            <w:r>
              <w:rPr>
                <w:sz w:val="18"/>
              </w:rPr>
              <w:t>Understood that disruption should lead to actionable guidance.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7E4371">
            <w:r>
              <w:rPr>
                <w:sz w:val="18"/>
              </w:rPr>
              <w:t>“Tell me in simple words whether I should wait or change…”</w:t>
            </w:r>
          </w:p>
        </w:tc>
      </w:tr>
      <w:tr w14:paraId="50F5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D302CA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388E08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82DA5E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2CEBADB">
            <w:r>
              <w:rPr>
                <w:sz w:val="18"/>
              </w:rPr>
              <w:t>Reasoned that disruption changes priorities; preferred easier-to-follow route.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60FE3F">
            <w:r>
              <w:rPr>
                <w:sz w:val="18"/>
              </w:rPr>
              <w:t>“During a disruption, I care more about making the journey easy to follow.”</w:t>
            </w:r>
          </w:p>
        </w:tc>
      </w:tr>
      <w:tr w14:paraId="2CA4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D1312C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31965A4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3270DD1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0ED622">
            <w:r>
              <w:rPr>
                <w:sz w:val="18"/>
              </w:rPr>
              <w:t>Compared options mainly through recommendation, time and transfer burden.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1D05AA">
            <w:r>
              <w:rPr>
                <w:sz w:val="18"/>
              </w:rPr>
              <w:t>“I don’t really want to compare every number myself.”</w:t>
            </w:r>
          </w:p>
        </w:tc>
      </w:tr>
      <w:tr w14:paraId="3250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5AB6B87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0D5B44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64DAF4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1068CF">
            <w:r>
              <w:rPr>
                <w:sz w:val="18"/>
              </w:rPr>
              <w:t>Chose fewer transfers although another option was faster.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674287">
            <w:r>
              <w:rPr>
                <w:sz w:val="18"/>
              </w:rPr>
              <w:t>“I’d take the route with fewer transfers…”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4"/>
      </w:tblGrid>
      <w:tr w14:paraId="7C538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1E0D0">
            <w:r>
              <w:rPr>
                <w:b w:val="0"/>
              </w:rP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76700FA2"/>
    <w:p w14:paraId="39D80A49">
      <w:pPr>
        <w:pStyle w:val="3"/>
      </w:pPr>
      <w:r>
        <w:t>Overall task outcome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909"/>
        <w:gridCol w:w="2909"/>
        <w:gridCol w:w="2909"/>
        <w:gridCol w:w="2909"/>
      </w:tblGrid>
      <w:tr w14:paraId="4D17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EBCC6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AC0A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E9227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10324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67981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14:paraId="5894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886D15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725005">
            <w:r>
              <w:rPr>
                <w:sz w:val="18"/>
              </w:rPr>
              <w:t>☒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657AD2C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EF7AB6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4C7919">
            <w:r>
              <w:rPr>
                <w:sz w:val="18"/>
              </w:rPr>
              <w:t>One disrupted-journey scenario is evidenced in the transcript.</w:t>
            </w:r>
          </w:p>
        </w:tc>
      </w:tr>
      <w:tr w14:paraId="4C26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464F74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506F51">
            <w:r>
              <w:rPr>
                <w:sz w:val="18"/>
              </w:rPr>
              <w:t>☐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905A99">
            <w:r>
              <w:rPr>
                <w:sz w:val="18"/>
              </w:rPr>
              <w:t>☐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36219E">
            <w:r>
              <w:rPr>
                <w:sz w:val="18"/>
              </w:rPr>
              <w:t>Not conducted / not evidenced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667057">
            <w:r>
              <w:rPr>
                <w:sz w:val="18"/>
              </w:rPr>
              <w:t>No second scenario is documented in the transcript.</w:t>
            </w:r>
          </w:p>
        </w:tc>
      </w:tr>
    </w:tbl>
    <w:p w14:paraId="39236DF2">
      <w:pPr>
        <w:pStyle w:val="3"/>
      </w:pPr>
      <w:r>
        <w:t>Observer summary</w:t>
      </w:r>
    </w:p>
    <w:p w14:paraId="7D01FFBA">
      <w:r>
        <w:rPr>
          <w:b/>
        </w:rPr>
        <w:t>Where did the participant hesitate most?</w:t>
      </w:r>
    </w:p>
    <w:p w14:paraId="790D7611">
      <w:r>
        <w:t>Most hesitation occurred on the first route-selection page because several pieces of information appeared at once.</w:t>
      </w:r>
    </w:p>
    <w:p w14:paraId="6EF62AFE">
      <w:r>
        <w:rPr>
          <w:b/>
        </w:rPr>
        <w:t>What did they misunderstand?</w:t>
      </w:r>
    </w:p>
    <w:p w14:paraId="2F24190F">
      <w:r>
        <w:t>The participant was initially unsure why so much route choice was required before reaching the disruption-support stage.</w:t>
      </w:r>
    </w:p>
    <w:p w14:paraId="1FFB0A24">
      <w:r>
        <w:rPr>
          <w:b/>
        </w:rPr>
        <w:t>What worked without explanation?</w:t>
      </w:r>
    </w:p>
    <w:p w14:paraId="7B41C3B5">
      <w:r>
        <w:t>Priority selection, reordered recommendations, short recommendation reasons and the map were understood without assistance.</w:t>
      </w:r>
    </w:p>
    <w:p w14:paraId="7D5F7B1E">
      <w:r>
        <w:rPr>
          <w:b/>
        </w:rPr>
        <w:t>Any prototype malfunction observed?</w:t>
      </w:r>
    </w:p>
    <w:p w14:paraId="59D8C3E7">
      <w:r>
        <w:t>No prototype malfunction was reported in the transcript.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9F7D9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790F6D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2283</Characters>
  <Lines>0</Lines>
  <Paragraphs>0</Paragraphs>
  <TotalTime>14</TotalTime>
  <ScaleCrop>false</ScaleCrop>
  <LinksUpToDate>false</LinksUpToDate>
  <CharactersWithSpaces>2639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2026-09-08T04:54:05Z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