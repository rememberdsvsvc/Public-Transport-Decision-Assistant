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CBC6" w14:textId="77777777" w:rsidR="00F80C22" w:rsidRDefault="00000000">
      <w:pPr>
        <w:pStyle w:val="Title"/>
      </w:pPr>
      <w:r>
        <w:t>Moderated Usability Test — Observation Sheet</w:t>
      </w:r>
    </w:p>
    <w:p w14:paraId="454937A8" w14:textId="77777777" w:rsidR="00F80C22" w:rsidRDefault="00000000">
      <w:r>
        <w:rPr>
          <w:i/>
          <w:sz w:val="20"/>
        </w:rPr>
        <w:t>Participant name not provided | Participant ID: P04 | Moderator: Houshi Ye | Interview 00:02-04:40; task observation not supplied.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80C22" w14:paraId="1789A7F7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901DF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999B0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F80C22" w14:paraId="0B047475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FD7CF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Participant name /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F8EC2" w14:textId="085ADD1C" w:rsidR="00F80C22" w:rsidRPr="00D0502B" w:rsidRDefault="00000000">
            <w:pPr>
              <w:rPr>
                <w:rFonts w:eastAsia="SimSun"/>
                <w:lang w:eastAsia="zh-CN"/>
              </w:rPr>
            </w:pPr>
            <w:r>
              <w:rPr>
                <w:sz w:val="18"/>
              </w:rPr>
              <w:t>Name not provided / P04</w:t>
            </w:r>
          </w:p>
        </w:tc>
      </w:tr>
      <w:tr w:rsidR="00F80C22" w14:paraId="65B019AB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46706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125B2" w14:textId="730C4E9F" w:rsidR="00F80C22" w:rsidRDefault="00A70E33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8/09/2026</w:t>
            </w:r>
          </w:p>
        </w:tc>
      </w:tr>
      <w:tr w:rsidR="00F80C22" w14:paraId="25821F79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D5A6A4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669C2C" w14:textId="77777777" w:rsidR="00F80C22" w:rsidRDefault="00000000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Houshi Ye</w:t>
            </w:r>
          </w:p>
        </w:tc>
      </w:tr>
      <w:tr w:rsidR="00F80C22" w14:paraId="7A7C8D2E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FE367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7CD823" w14:textId="132F7F54" w:rsidR="00F80C22" w:rsidRDefault="00A70E33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Houshi Ye</w:t>
            </w:r>
          </w:p>
        </w:tc>
      </w:tr>
      <w:tr w:rsidR="00F80C22" w14:paraId="442DC51F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410F1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C455D" w14:textId="6CBE3AE0" w:rsidR="00F80C22" w:rsidRDefault="00000000">
            <w:r>
              <w:rPr>
                <w:sz w:val="18"/>
              </w:rPr>
              <w:t>Post-task interview only; scenario order and direct task observation were not supplied.</w:t>
            </w:r>
          </w:p>
        </w:tc>
      </w:tr>
      <w:tr w:rsidR="00F80C22" w14:paraId="7D319687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F002EA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C9DE1" w14:textId="58E58D66" w:rsidR="00F80C22" w:rsidRDefault="00000000">
            <w:r>
              <w:rPr>
                <w:sz w:val="18"/>
              </w:rPr>
              <w:t>Uses Google Maps, another transport source, stop signage and nearby people; compares at least two sources when disruption seems serious (02:50-03:16).</w:t>
            </w:r>
          </w:p>
        </w:tc>
      </w:tr>
    </w:tbl>
    <w:p w14:paraId="7268B86B" w14:textId="77777777" w:rsidR="00F80C22" w:rsidRDefault="00000000">
      <w:pPr>
        <w:pStyle w:val="Heading1"/>
      </w:pPr>
      <w:r>
        <w:t>Task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1D07E512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7D8FB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BF59E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A7F78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90CF6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3288F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F80C22" w14:paraId="19C7E1BF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EBA566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52D4C" w14:textId="22001253" w:rsidR="00F80C22" w:rsidRDefault="00A70E33">
            <w:r>
              <w:rPr>
                <w:rFonts w:ascii="Segoe UI Symbol" w:hAnsi="Segoe UI Symbol" w:cs="Segoe UI Symbol"/>
                <w:sz w:val="18"/>
              </w:rPr>
              <w:t>☒</w:t>
            </w:r>
            <w:r>
              <w:rPr>
                <w:sz w:val="18"/>
              </w:rPr>
              <w:t xml:space="preserve">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77E05" w14:textId="23098CFE" w:rsidR="00F80C22" w:rsidRPr="00A70E33" w:rsidRDefault="00A70E33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4A759D" w14:textId="0A2AA61F" w:rsidR="00F80C22" w:rsidRDefault="00000000">
            <w:r>
              <w:rPr>
                <w:sz w:val="18"/>
              </w:rPr>
              <w:t>The interview describes when decision support should interrupt the journey.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8EBBCF" w14:textId="77777777" w:rsidR="00F80C22" w:rsidRDefault="00000000">
            <w:r>
              <w:rPr>
                <w:sz w:val="18"/>
              </w:rPr>
              <w:t>Wants a notification once disruption becomes relevant and a decision is required, without constant irrelevant alerts (00:34-01:02).</w:t>
            </w:r>
          </w:p>
        </w:tc>
      </w:tr>
      <w:tr w:rsidR="00F80C22" w14:paraId="7D41AFD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2C254B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9F7DF8" w14:textId="2C367FA1" w:rsidR="00F80C22" w:rsidRDefault="00A70E33">
            <w:r>
              <w:rPr>
                <w:rFonts w:ascii="Segoe UI Symbol" w:hAnsi="Segoe UI Symbol" w:cs="Segoe UI Symbol"/>
                <w:sz w:val="18"/>
              </w:rPr>
              <w:t>☒</w:t>
            </w:r>
            <w:r>
              <w:rPr>
                <w:sz w:val="18"/>
              </w:rPr>
              <w:t xml:space="preserve">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07720" w14:textId="7E4440DF" w:rsidR="00F80C22" w:rsidRPr="00A70E33" w:rsidRDefault="00A70E33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D6CCE9" w14:textId="4072AB83" w:rsidR="00F80C22" w:rsidRDefault="00000000">
            <w:r>
              <w:rPr>
                <w:sz w:val="18"/>
              </w:rPr>
              <w:t>the participant described required disruption details.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7FC8A7" w14:textId="77777777" w:rsidR="00F80C22" w:rsidRDefault="00000000">
            <w:r>
              <w:rPr>
                <w:sz w:val="18"/>
              </w:rPr>
              <w:t>Wants to know whether disruption is temporary or serious, likely time lost and whether alternatives require extra walking or transfers (01:14-01:40).</w:t>
            </w:r>
          </w:p>
        </w:tc>
      </w:tr>
      <w:tr w:rsidR="00F80C22" w14:paraId="19DBE56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3D10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5DD9F" w14:textId="2000C3DF" w:rsidR="00F80C22" w:rsidRDefault="00A70E33">
            <w:r>
              <w:rPr>
                <w:rFonts w:ascii="Segoe UI Symbol" w:hAnsi="Segoe UI Symbol" w:cs="Segoe UI Symbol"/>
                <w:sz w:val="18"/>
              </w:rPr>
              <w:t>☒</w:t>
            </w:r>
            <w:r>
              <w:rPr>
                <w:sz w:val="18"/>
              </w:rPr>
              <w:t xml:space="preserve">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C3D076" w14:textId="58036C83" w:rsidR="00F80C22" w:rsidRPr="00A70E33" w:rsidRDefault="00A70E33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212572" w14:textId="2133AB76" w:rsidR="00F80C22" w:rsidRDefault="00000000">
            <w:r>
              <w:rPr>
                <w:sz w:val="18"/>
              </w:rPr>
              <w:t xml:space="preserve">The participant explained how information should be </w:t>
            </w:r>
            <w:proofErr w:type="spellStart"/>
            <w:r>
              <w:rPr>
                <w:sz w:val="18"/>
              </w:rPr>
              <w:t>personalised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A65371" w14:textId="77777777" w:rsidR="00F80C22" w:rsidRDefault="00000000">
            <w:r>
              <w:rPr>
                <w:sz w:val="18"/>
              </w:rPr>
              <w:t>Show the affected trip segment and whether arrival time or the next connection changes; ignore disruption after the passenger has left that segment (01:52-02:16).</w:t>
            </w:r>
          </w:p>
        </w:tc>
      </w:tr>
      <w:tr w:rsidR="00F80C22" w14:paraId="67519FE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FC619C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395233" w14:textId="10DEB093" w:rsidR="00F80C22" w:rsidRDefault="00A70E33">
            <w:r>
              <w:rPr>
                <w:rFonts w:ascii="Segoe UI Symbol" w:hAnsi="Segoe UI Symbol" w:cs="Segoe UI Symbol"/>
                <w:sz w:val="18"/>
              </w:rPr>
              <w:t>☒</w:t>
            </w:r>
            <w:r>
              <w:rPr>
                <w:sz w:val="18"/>
              </w:rPr>
              <w:t xml:space="preserve">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32EAA" w14:textId="257BC658" w:rsidR="00F80C22" w:rsidRPr="00A70E33" w:rsidRDefault="00A70E33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21C2D" w14:textId="77777777" w:rsidR="00F80C22" w:rsidRDefault="00000000">
            <w:r>
              <w:rPr>
                <w:sz w:val="18"/>
              </w:rPr>
              <w:t>General decision criteria were described; applying them in the prototype was not observed.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2FE42F" w14:textId="77777777" w:rsidR="00F80C22" w:rsidRDefault="00000000">
            <w:r>
              <w:rPr>
                <w:sz w:val="18"/>
              </w:rPr>
              <w:t>Weigh likely time loss against extra walking and transfers; sometimes waiting is easier than changing (01:14-01:40).</w:t>
            </w:r>
          </w:p>
        </w:tc>
      </w:tr>
      <w:tr w:rsidR="00F80C22" w14:paraId="7A185749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FA5E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3B571E" w14:textId="0C93A5BE" w:rsidR="00F80C22" w:rsidRDefault="00A70E33">
            <w:r>
              <w:rPr>
                <w:rFonts w:ascii="Segoe UI Symbol" w:hAnsi="Segoe UI Symbol" w:cs="Segoe UI Symbol"/>
                <w:sz w:val="18"/>
              </w:rPr>
              <w:t>☒</w:t>
            </w:r>
            <w:r>
              <w:rPr>
                <w:sz w:val="18"/>
              </w:rPr>
              <w:t xml:space="preserve">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8A0472" w14:textId="115F9B2B" w:rsidR="00F80C22" w:rsidRPr="00A70E33" w:rsidRDefault="00A70E33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96EA5" w14:textId="134A7A40" w:rsidR="00F80C22" w:rsidRDefault="00000000">
            <w:r>
              <w:rPr>
                <w:sz w:val="18"/>
              </w:rPr>
              <w:t>Desired comparison information was described.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7672A1" w14:textId="77777777" w:rsidR="00F80C22" w:rsidRDefault="00000000">
            <w:r>
              <w:rPr>
                <w:sz w:val="18"/>
              </w:rPr>
              <w:t>Compare realistic alternatives using arrival time, disruption risk, walking distance and transfer burden (03:29-04:01; 04:14-04:40).</w:t>
            </w:r>
          </w:p>
        </w:tc>
      </w:tr>
      <w:tr w:rsidR="00F80C22" w14:paraId="5142799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992B1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DD5DDA" w14:textId="0F4E2212" w:rsidR="00F80C22" w:rsidRDefault="00A70E33">
            <w:r>
              <w:rPr>
                <w:rFonts w:ascii="Segoe UI Symbol" w:hAnsi="Segoe UI Symbol" w:cs="Segoe UI Symbol"/>
                <w:sz w:val="18"/>
              </w:rPr>
              <w:t>☒</w:t>
            </w:r>
            <w:r>
              <w:rPr>
                <w:sz w:val="18"/>
              </w:rPr>
              <w:t xml:space="preserve">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64DF6" w14:textId="1ECD78C1" w:rsidR="00F80C22" w:rsidRPr="00A70E33" w:rsidRDefault="00A70E33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9A112" w14:textId="44D30F61" w:rsidR="00F80C22" w:rsidRDefault="00F80C22"/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50D0D" w14:textId="77777777" w:rsidR="00F80C22" w:rsidRDefault="00000000">
            <w:r>
              <w:rPr>
                <w:sz w:val="18"/>
              </w:rPr>
              <w:t>Wants support at the decision point and realistic alternatives; no observed task choice was documented (00:34-01:02; 03:29-04:01).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F80C22" w14:paraId="4A188C6E" w14:textId="77777777">
        <w:trPr>
          <w:cantSplit/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ECBAC" w14:textId="77777777" w:rsidR="00F80C22" w:rsidRDefault="00000000">
            <w:r>
              <w:t>Assistance scale: 0 = none; 1 = neutral prompt; 2 = procedural hint; 3 = direct instruction. Complete assistance scores from direct task observation.</w:t>
            </w:r>
          </w:p>
        </w:tc>
      </w:tr>
    </w:tbl>
    <w:p w14:paraId="2AD0370C" w14:textId="77777777" w:rsidR="00F80C22" w:rsidRDefault="00F80C22"/>
    <w:p w14:paraId="10DC8E18" w14:textId="77777777" w:rsidR="00F80C22" w:rsidRDefault="00000000">
      <w:pPr>
        <w:pStyle w:val="Heading1"/>
      </w:pPr>
      <w:r>
        <w:t>Overall task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64C47ABF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3F42D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B4AC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1560B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EA6F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8D3D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F80C22" w14:paraId="5FE305ED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5CF0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04DB25" w14:textId="5972206F" w:rsidR="00F80C22" w:rsidRDefault="00A70E33">
            <w:r>
              <w:rPr>
                <w:rFonts w:ascii="Segoe UI Symbol" w:hAnsi="Segoe UI Symbol" w:cs="Segoe UI Symbol"/>
                <w:sz w:val="18"/>
              </w:rPr>
              <w:t>☒</w:t>
            </w:r>
            <w:r>
              <w:rPr>
                <w:sz w:val="18"/>
              </w:rPr>
              <w:t xml:space="preserve">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807D6" w14:textId="657E0E33" w:rsidR="00F80C22" w:rsidRDefault="00A70E33">
            <w:r>
              <w:rPr>
                <w:rFonts w:ascii="Segoe UI Symbol" w:hAnsi="Segoe UI Symbol" w:cs="Segoe UI Symbol"/>
                <w:sz w:val="18"/>
              </w:rPr>
              <w:t>☒</w:t>
            </w:r>
            <w:r>
              <w:rPr>
                <w:sz w:val="18"/>
              </w:rPr>
              <w:t xml:space="preserve"> </w:t>
            </w:r>
            <w:r w:rsidR="006C00B6">
              <w:rPr>
                <w:sz w:val="18"/>
              </w:rPr>
              <w:t xml:space="preserve"> Viable 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317E14" w14:textId="764026DF" w:rsidR="00F80C22" w:rsidRPr="006C00B6" w:rsidRDefault="00F80C22">
            <w:pPr>
              <w:rPr>
                <w:rFonts w:eastAsia="SimSun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BE76DF" w14:textId="7E22A0BB" w:rsidR="00F80C22" w:rsidRDefault="00000000">
            <w:r>
              <w:rPr>
                <w:sz w:val="18"/>
              </w:rPr>
              <w:t>Scenario outcome and completion time were not recorded; complete from direct observation.</w:t>
            </w:r>
          </w:p>
        </w:tc>
      </w:tr>
      <w:tr w:rsidR="00F80C22" w14:paraId="462D1A32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6748CB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0493F" w14:textId="1E8461FA" w:rsidR="00F80C22" w:rsidRDefault="006C00B6">
            <w:r>
              <w:rPr>
                <w:sz w:val="18"/>
              </w:rPr>
              <w:t>☐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6C3E4" w14:textId="28FB3ECA" w:rsidR="00F80C22" w:rsidRDefault="006C00B6">
            <w:r>
              <w:rPr>
                <w:sz w:val="18"/>
              </w:rPr>
              <w:t>☐ Viable 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5B8AD" w14:textId="65DD8420" w:rsidR="00F80C22" w:rsidRPr="006C00B6" w:rsidRDefault="00F80C22">
            <w:pPr>
              <w:rPr>
                <w:rFonts w:eastAsia="SimSun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A9D30" w14:textId="77777777" w:rsidR="00F80C22" w:rsidRDefault="00000000">
            <w:r>
              <w:rPr>
                <w:sz w:val="18"/>
              </w:rPr>
              <w:t>A second scenario is not established in the supplied interview; complete from direct observation.</w:t>
            </w:r>
          </w:p>
        </w:tc>
      </w:tr>
    </w:tbl>
    <w:p w14:paraId="4B52CF3F" w14:textId="77777777" w:rsidR="00F80C22" w:rsidRDefault="00000000">
      <w:pPr>
        <w:pStyle w:val="Heading1"/>
      </w:pPr>
      <w:r>
        <w:t>Observer summary</w:t>
      </w:r>
    </w:p>
    <w:p w14:paraId="42E590FC" w14:textId="77777777" w:rsidR="00F80C22" w:rsidRDefault="00000000">
      <w:pPr>
        <w:keepNext/>
      </w:pPr>
      <w:r>
        <w:rPr>
          <w:b/>
        </w:rPr>
        <w:t>Where did the participant hesitate most?</w:t>
      </w:r>
    </w:p>
    <w:p w14:paraId="7C898FD8" w14:textId="77777777" w:rsidR="00A70E33" w:rsidRDefault="00A70E33" w:rsidP="00A70E33">
      <w:r>
        <w:t>Most hesitation occurred during the initial journey-selection stage, which felt busy and more complicated than the later decision-support stage.</w:t>
      </w:r>
    </w:p>
    <w:p w14:paraId="6E4CE3D0" w14:textId="77777777" w:rsidR="00F80C22" w:rsidRDefault="00000000">
      <w:pPr>
        <w:keepNext/>
      </w:pPr>
      <w:r>
        <w:rPr>
          <w:b/>
        </w:rPr>
        <w:t>What did they misunderstand?</w:t>
      </w:r>
    </w:p>
    <w:p w14:paraId="16CC847F" w14:textId="77777777" w:rsidR="00F80C22" w:rsidRDefault="00000000">
      <w:r>
        <w:t>No interface misunderstanding can be established from the supplied interview.</w:t>
      </w:r>
    </w:p>
    <w:p w14:paraId="3F03BF33" w14:textId="77777777" w:rsidR="00F80C22" w:rsidRDefault="00000000">
      <w:pPr>
        <w:keepNext/>
      </w:pPr>
      <w:r>
        <w:rPr>
          <w:b/>
        </w:rPr>
        <w:t>What worked without explanation?</w:t>
      </w:r>
    </w:p>
    <w:p w14:paraId="0DCAD0D0" w14:textId="77777777" w:rsidR="00F80C22" w:rsidRDefault="00000000">
      <w:r>
        <w:t xml:space="preserve">Not assessable from task observation. The participant described the intended value of immediate </w:t>
      </w:r>
      <w:proofErr w:type="spellStart"/>
      <w:r>
        <w:t>personalised</w:t>
      </w:r>
      <w:proofErr w:type="spellEnd"/>
      <w:r>
        <w:t xml:space="preserve"> impact and alternative comparison (03:29-04:01).</w:t>
      </w:r>
    </w:p>
    <w:p w14:paraId="38B96167" w14:textId="77777777" w:rsidR="00F80C22" w:rsidRDefault="00000000">
      <w:pPr>
        <w:keepNext/>
      </w:pPr>
      <w:r>
        <w:rPr>
          <w:b/>
        </w:rPr>
        <w:t>Any prototype malfunction observed?</w:t>
      </w:r>
    </w:p>
    <w:p w14:paraId="3ADA7BD8" w14:textId="77777777" w:rsidR="00F80C22" w:rsidRDefault="00000000">
      <w:r>
        <w:t xml:space="preserve">Technical </w:t>
      </w:r>
      <w:proofErr w:type="spellStart"/>
      <w:r>
        <w:t>behaviour</w:t>
      </w:r>
      <w:proofErr w:type="spellEnd"/>
      <w:r>
        <w:t xml:space="preserve"> was not observed. No specific malfunction was reported, so operation must be checked manually.</w:t>
      </w:r>
    </w:p>
    <w:sectPr w:rsidR="00F80C2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85281" w14:textId="77777777" w:rsidR="0080787D" w:rsidRDefault="0080787D">
      <w:pPr>
        <w:spacing w:line="240" w:lineRule="auto"/>
      </w:pPr>
      <w:r>
        <w:separator/>
      </w:r>
    </w:p>
  </w:endnote>
  <w:endnote w:type="continuationSeparator" w:id="0">
    <w:p w14:paraId="0272E734" w14:textId="77777777" w:rsidR="0080787D" w:rsidRDefault="008078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C80E" w14:textId="77777777" w:rsidR="00F80C2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050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06631" w14:textId="77777777" w:rsidR="0080787D" w:rsidRDefault="0080787D">
      <w:pPr>
        <w:spacing w:after="0"/>
      </w:pPr>
      <w:r>
        <w:separator/>
      </w:r>
    </w:p>
  </w:footnote>
  <w:footnote w:type="continuationSeparator" w:id="0">
    <w:p w14:paraId="0DE7CCE9" w14:textId="77777777" w:rsidR="0080787D" w:rsidRDefault="008078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48886612">
    <w:abstractNumId w:val="1"/>
  </w:num>
  <w:num w:numId="2" w16cid:durableId="1579166457">
    <w:abstractNumId w:val="4"/>
  </w:num>
  <w:num w:numId="3" w16cid:durableId="534198212">
    <w:abstractNumId w:val="5"/>
  </w:num>
  <w:num w:numId="4" w16cid:durableId="693773971">
    <w:abstractNumId w:val="2"/>
  </w:num>
  <w:num w:numId="5" w16cid:durableId="1555199278">
    <w:abstractNumId w:val="0"/>
  </w:num>
  <w:num w:numId="6" w16cid:durableId="234322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9639D"/>
    <w:rsid w:val="00326F90"/>
    <w:rsid w:val="006C00B6"/>
    <w:rsid w:val="008037FE"/>
    <w:rsid w:val="0080787D"/>
    <w:rsid w:val="009A68CE"/>
    <w:rsid w:val="00A70E33"/>
    <w:rsid w:val="00AA1D8D"/>
    <w:rsid w:val="00B47730"/>
    <w:rsid w:val="00C377C5"/>
    <w:rsid w:val="00CB0664"/>
    <w:rsid w:val="00D0502B"/>
    <w:rsid w:val="00F80C22"/>
    <w:rsid w:val="00FC693F"/>
    <w:rsid w:val="4D9414BC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E33F4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485</Words>
  <Characters>2910</Characters>
  <Application>Microsoft Office Word</Application>
  <DocSecurity>0</DocSecurity>
  <Lines>76</Lines>
  <Paragraphs>62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P04</dc:subject>
  <dc:creator>Houshi Ye</dc:creator>
  <cp:lastModifiedBy>Houshi Ye</cp:lastModifiedBy>
  <cp:revision>2</cp:revision>
  <dcterms:created xsi:type="dcterms:W3CDTF">2026-09-10T11:20:00Z</dcterms:created>
  <dcterms:modified xsi:type="dcterms:W3CDTF">2026-09-10T11:39:00Z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  <property fmtid="{D5CDD505-2E9C-101B-9397-08002B2CF9AE}" pid="4" name="KSOTemplateDocerSaveRecord">
    <vt:lpwstr>eyJoZGlkIjoiMGEwYjcwZjY4OWY3MjUyNWQ0ZWRmNmU3NDNlZTNkYWQiLCJ1c2VySWQiOiIxMjk5NzMzMjM2In0=</vt:lpwstr>
  </property>
</Properties>
</file>