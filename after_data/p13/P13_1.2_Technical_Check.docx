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931" w14:textId="77777777" w:rsidR="00A23E82" w:rsidRDefault="00000000">
      <w:pPr>
        <w:pStyle w:val="Title"/>
      </w:pPr>
      <w:r>
        <w:t>Layer 1.2 Technical Check — Prototype Behaviour Sheet</w:t>
      </w:r>
    </w:p>
    <w:p w14:paraId="4AF7A420" w14:textId="77777777" w:rsidR="00A23E82" w:rsidRDefault="00000000">
      <w:r>
        <w:rPr>
          <w:i/>
          <w:sz w:val="20"/>
        </w:rPr>
        <w:t>Participant name not provided | Participant ID: P13 | Moderator: Houshi Ye | Date and build not recorded. Interview evidence only; technical checks require manual execution.</w:t>
      </w:r>
    </w:p>
    <w:p w14:paraId="19604BF9" w14:textId="77777777" w:rsidR="00A23E82" w:rsidRDefault="00000000">
      <w:pPr>
        <w:pStyle w:val="Heading1"/>
      </w:pPr>
      <w:r>
        <w:t>Purpose</w:t>
      </w:r>
    </w:p>
    <w:p w14:paraId="1E4F5BF6" w14:textId="77777777" w:rsidR="00A23E82" w:rsidRDefault="00000000">
      <w:r>
        <w:t>Verify that the prototype behaves as intended before interpreting participant behaviour. Run this check before user sessions and repeat after any major prototype change.</w:t>
      </w:r>
    </w:p>
    <w:p w14:paraId="6587B14D" w14:textId="77777777" w:rsidR="00A23E82" w:rsidRDefault="00000000">
      <w:pPr>
        <w:pStyle w:val="Heading1"/>
      </w:pPr>
      <w:r>
        <w:t>Core 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2424"/>
        <w:gridCol w:w="2424"/>
      </w:tblGrid>
      <w:tr w:rsidR="00A23E82" w14:paraId="5DA85535" w14:textId="77777777">
        <w:trPr>
          <w:cantSplit/>
          <w:tblHeader/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A9B50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1E5FF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311A11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1BB05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0752C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C0853" w14:textId="77777777" w:rsidR="00A23E82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:rsidR="00A23E82" w14:paraId="6705F1A1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9B2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79B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E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A08B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C728E" w14:textId="5793BDEB" w:rsidR="00A23E82" w:rsidRDefault="00000000">
            <w:r>
              <w:rPr>
                <w:sz w:val="18"/>
              </w:rPr>
              <w:t>Manual technical check required. Time loss, trip impact and realistic alternatives were requested, but no meaningful-delay test was executed (01:14-02:16; 03:29-04:01).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3558E" w14:textId="0A29AF1A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>Pass   ☐ Fail</w:t>
            </w:r>
          </w:p>
        </w:tc>
      </w:tr>
      <w:tr w:rsidR="00A23E82" w14:paraId="3DE1C61B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38B4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5C5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E1927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7BDF0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8E990D" w14:textId="77777777" w:rsidR="00A23E82" w:rsidRDefault="00000000">
            <w:r>
              <w:rPr>
                <w:sz w:val="18"/>
              </w:rPr>
              <w:t>Manual technical check required. No minor-delay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23AAD" w14:textId="5711F589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025BEE9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9C9A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B0A2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244C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462E1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1FF25" w14:textId="77777777" w:rsidR="00A23E82" w:rsidRDefault="00000000">
            <w:r>
              <w:rPr>
                <w:sz w:val="18"/>
              </w:rPr>
              <w:t>Manual technical check required. No early-service condition or system response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460B21" w14:textId="453A3B5B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44EBF04C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19ED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lastRenderedPageBreak/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F8CC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8E173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DB7DE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3973E" w14:textId="59E9BA22" w:rsidR="00A23E82" w:rsidRDefault="00000000">
            <w:r>
              <w:rPr>
                <w:sz w:val="18"/>
              </w:rPr>
              <w:t>Manual technical check required. Cancellation / major delay appears useful, but no cancellation flow was tested (02:23-02:36; wording partly unclear).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DE5F6" w14:textId="12FA5AA1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100F8874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E7CF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BCABA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028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510D2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13F8" w14:textId="76969B6A" w:rsidR="00A23E82" w:rsidRDefault="00000000">
            <w:r>
              <w:rPr>
                <w:sz w:val="18"/>
              </w:rPr>
              <w:t>Manual technical check required. The participant wants realistic alternatives and updated arrival impact, but no recommendation update was observed (03:29-04:01).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1D61A" w14:textId="0DC9400F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7BCAF136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277E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EF71E5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F1643D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F5059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A5E84" w14:textId="0AD53563" w:rsidR="00A23E82" w:rsidRDefault="00000000">
            <w:r>
              <w:rPr>
                <w:sz w:val="18"/>
              </w:rPr>
              <w:t>Manual technical check required. No evidence shows the system recommending that the current route remain in place.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8D548" w14:textId="4C7238EA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27447970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49E74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F891A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B96CC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4B63F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07A30" w14:textId="77777777" w:rsidR="00A23E82" w:rsidRDefault="00000000">
            <w:r>
              <w:rPr>
                <w:sz w:val="18"/>
              </w:rPr>
              <w:t>Manual technical check required. No return-to-normal state or stale-warning clearance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C3B1C" w14:textId="302A789B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  <w:tr w:rsidR="00A23E82" w14:paraId="08BB0245" w14:textId="77777777">
        <w:trPr>
          <w:cantSplit/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3967B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A988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D46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94666" w14:textId="77777777" w:rsidR="00A23E82" w:rsidRDefault="00000000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DBE" w14:textId="77777777" w:rsidR="00A23E82" w:rsidRDefault="00000000">
            <w:r>
              <w:rPr>
                <w:sz w:val="18"/>
              </w:rPr>
              <w:t>Manual technical check required. No missing or corrupted input, error handling or fallback behaviour was recorded.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0B84B" w14:textId="27B32DC2" w:rsidR="00A23E82" w:rsidRDefault="00847B6C">
            <w:r>
              <w:rPr>
                <w:rFonts w:ascii="Segoe UI Symbol" w:hAnsi="Segoe UI Symbol" w:cs="Segoe UI Symbol"/>
                <w:sz w:val="18"/>
              </w:rPr>
              <w:t>☒</w:t>
            </w:r>
            <w:r w:rsidR="00F34EA5">
              <w:rPr>
                <w:sz w:val="18"/>
              </w:rPr>
              <w:t xml:space="preserve"> Pass   ☐ Fail</w:t>
            </w:r>
          </w:p>
        </w:tc>
      </w:tr>
    </w:tbl>
    <w:p w14:paraId="0952CF8F" w14:textId="77777777" w:rsidR="00A23E82" w:rsidRDefault="00000000">
      <w:pPr>
        <w:pStyle w:val="Heading1"/>
        <w:pageBreakBefore/>
      </w:pPr>
      <w:r>
        <w:lastRenderedPageBreak/>
        <w:t>Failure visibility and limits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A23E82" w14:paraId="15BAB820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F16728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F4AEF" w14:textId="77777777" w:rsidR="00A23E8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A23E82" w14:paraId="5000EA6A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65C7F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748CE" w14:textId="7046715B" w:rsidR="00A23E82" w:rsidRPr="00847B6C" w:rsidRDefault="00847B6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 failure</w:t>
            </w:r>
          </w:p>
        </w:tc>
      </w:tr>
      <w:tr w:rsidR="00A23E82" w14:paraId="0D10815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DCDB5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9737E" w14:textId="6BF85200" w:rsidR="00A23E82" w:rsidRPr="00847B6C" w:rsidRDefault="00847B6C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Nothing happened during testing</w:t>
            </w:r>
          </w:p>
        </w:tc>
      </w:tr>
      <w:tr w:rsidR="00A23E82" w14:paraId="48E01D3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EB4E8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EFB00" w14:textId="77777777" w:rsidR="00A23E82" w:rsidRDefault="00000000">
            <w:r>
              <w:rPr>
                <w:sz w:val="18"/>
              </w:rPr>
              <w:t>TC01-TC08 were not executed in the supplied record. Complete all cases manually before interpreting participant behaviour.</w:t>
            </w:r>
          </w:p>
        </w:tc>
      </w:tr>
      <w:tr w:rsidR="00A23E82" w14:paraId="160600D8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DCEAD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E9AD0" w14:textId="77777777" w:rsidR="00A23E82" w:rsidRDefault="00000000">
            <w:r>
              <w:rPr>
                <w:sz w:val="18"/>
              </w:rPr>
              <w:t>Participant feedback: suppress irrelevant alerts; show last-updated time, affected segment, arrival / connection impact, realistic alternatives, their disruption risk and walking distance (00:34-04:40). These are requests, not verified defects.</w:t>
            </w:r>
          </w:p>
        </w:tc>
      </w:tr>
      <w:tr w:rsidR="00A23E82" w14:paraId="4B08023C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B2BCB" w14:textId="77777777" w:rsidR="00A23E82" w:rsidRDefault="00000000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BF5F7" w14:textId="1E79E571" w:rsidR="00A23E82" w:rsidRDefault="00000000">
            <w:r>
              <w:rPr>
                <w:sz w:val="18"/>
              </w:rPr>
              <w:t>Not recorded</w:t>
            </w:r>
          </w:p>
        </w:tc>
      </w:tr>
    </w:tbl>
    <w:p w14:paraId="0D4A9B28" w14:textId="77777777" w:rsidR="00A23E82" w:rsidRDefault="00000000">
      <w:pPr>
        <w:pStyle w:val="Heading1"/>
      </w:pPr>
      <w:r>
        <w:t>Release gate before participant testing — verification not recorded</w:t>
      </w:r>
    </w:p>
    <w:p w14:paraId="022EFB77" w14:textId="0A1E7912" w:rsidR="00A23E82" w:rsidRDefault="00F34EA5">
      <w:pPr>
        <w:pStyle w:val="ListBullet"/>
      </w:pPr>
      <w:r>
        <w:rPr>
          <w:sz w:val="18"/>
        </w:rPr>
        <w:t>☐ All critical core-flow cases pass.</w:t>
      </w:r>
    </w:p>
    <w:p w14:paraId="5F71C4F8" w14:textId="6F706C9E" w:rsidR="00A23E82" w:rsidRDefault="00F34EA5">
      <w:pPr>
        <w:pStyle w:val="ListBullet"/>
      </w:pPr>
      <w:r>
        <w:rPr>
          <w:sz w:val="18"/>
        </w:rPr>
        <w:t>☐ Known limitations are documented for moderators.</w:t>
      </w:r>
    </w:p>
    <w:p w14:paraId="2A9E358A" w14:textId="786855D4" w:rsidR="00A23E82" w:rsidRDefault="00F34EA5">
      <w:pPr>
        <w:pStyle w:val="ListBullet"/>
      </w:pPr>
      <w:r>
        <w:rPr>
          <w:sz w:val="18"/>
        </w:rPr>
        <w:t>☐ Any failure that could invalidate participant interpretation has been fixed or excluded from the test scenarios.</w:t>
      </w:r>
    </w:p>
    <w:sectPr w:rsidR="00A23E8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653A" w14:textId="77777777" w:rsidR="00ED216F" w:rsidRDefault="00ED216F">
      <w:pPr>
        <w:spacing w:line="240" w:lineRule="auto"/>
      </w:pPr>
      <w:r>
        <w:separator/>
      </w:r>
    </w:p>
  </w:endnote>
  <w:endnote w:type="continuationSeparator" w:id="0">
    <w:p w14:paraId="5551C7F0" w14:textId="77777777" w:rsidR="00ED216F" w:rsidRDefault="00ED21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32E9F" w14:textId="77777777" w:rsidR="00A23E8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F34E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99CB" w14:textId="77777777" w:rsidR="00ED216F" w:rsidRDefault="00ED216F">
      <w:pPr>
        <w:spacing w:after="0"/>
      </w:pPr>
      <w:r>
        <w:separator/>
      </w:r>
    </w:p>
  </w:footnote>
  <w:footnote w:type="continuationSeparator" w:id="0">
    <w:p w14:paraId="12FAC6C2" w14:textId="77777777" w:rsidR="00ED216F" w:rsidRDefault="00ED21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1145413">
    <w:abstractNumId w:val="1"/>
  </w:num>
  <w:num w:numId="2" w16cid:durableId="376053716">
    <w:abstractNumId w:val="4"/>
  </w:num>
  <w:num w:numId="3" w16cid:durableId="553783072">
    <w:abstractNumId w:val="5"/>
  </w:num>
  <w:num w:numId="4" w16cid:durableId="2068722762">
    <w:abstractNumId w:val="2"/>
  </w:num>
  <w:num w:numId="5" w16cid:durableId="1737437616">
    <w:abstractNumId w:val="0"/>
  </w:num>
  <w:num w:numId="6" w16cid:durableId="228925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544E35"/>
    <w:rsid w:val="00847B6C"/>
    <w:rsid w:val="009A68CE"/>
    <w:rsid w:val="00A23E82"/>
    <w:rsid w:val="00AA1D8D"/>
    <w:rsid w:val="00B47730"/>
    <w:rsid w:val="00CB0664"/>
    <w:rsid w:val="00ED216F"/>
    <w:rsid w:val="00F34EA5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1AD3A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560</Words>
  <Characters>3363</Characters>
  <Application>Microsoft Office Word</Application>
  <DocSecurity>0</DocSecurity>
  <Lines>88</Lines>
  <Paragraphs>72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participant P13</dc:subject>
  <dc:creator>Houshi Ye</dc:creator>
  <cp:lastModifiedBy>Houshi Ye</cp:lastModifiedBy>
  <cp:revision>2</cp:revision>
  <dcterms:created xsi:type="dcterms:W3CDTF">2026-09-10T11:20:00Z</dcterms:created>
  <dcterms:modified xsi:type="dcterms:W3CDTF">2026-09-10T11:40:00Z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