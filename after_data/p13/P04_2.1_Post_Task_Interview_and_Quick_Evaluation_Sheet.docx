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6C1" w14:textId="77777777" w:rsidR="00D22085" w:rsidRDefault="00000000">
      <w:pPr>
        <w:pStyle w:val="af2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 name not provided | Participant ID: P04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12EE1753" w:rsidR="00D22085" w:rsidRDefault="00D50B24"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Pr="00D50B2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74E3C114" w:rsidR="00D22085" w:rsidRDefault="00D50B24"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3B90B3E9" w:rsidR="00D22085" w:rsidRDefault="00D50B24">
            <w:r>
              <w:rPr>
                <w:rFonts w:eastAsia="宋体" w:hint="eastAsia"/>
                <w:sz w:val="18"/>
                <w:lang w:eastAsia="zh-CN"/>
              </w:rPr>
              <w:t>4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365E1C5A" w:rsidR="00D22085" w:rsidRDefault="00D50B24"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</w:tr>
    </w:tbl>
    <w:p w14:paraId="32D565E1" w14:textId="77777777" w:rsidR="00D22085" w:rsidRDefault="00000000">
      <w:pPr>
        <w:pStyle w:val="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97B042B" w:rsidR="00D22085" w:rsidRDefault="00000000">
      <w:pPr>
        <w:rPr>
          <w:rFonts w:hint="eastAsia"/>
          <w:lang w:eastAsia="zh-CN"/>
        </w:rPr>
      </w:pPr>
      <w:r>
        <w:t xml:space="preserve">1 = Not confident at all; 5 = Very confident. Response: </w:t>
      </w:r>
      <w:r w:rsidR="00713A46">
        <w:rPr>
          <w:rFonts w:hint="eastAsia"/>
          <w:lang w:eastAsia="zh-CN"/>
        </w:rPr>
        <w:t>5</w:t>
      </w:r>
    </w:p>
    <w:p w14:paraId="55243B27" w14:textId="77777777" w:rsidR="00D22085" w:rsidRDefault="00000000">
      <w:pPr>
        <w:pStyle w:val="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Missing support: show when disruption information was last updated, whether an alternative is also likely to be affected and the walking distance (04:14-04:40).</w:t>
      </w:r>
    </w:p>
    <w:p w14:paraId="334950CD" w14:textId="77777777" w:rsidR="00D22085" w:rsidRDefault="00000000">
      <w:r>
        <w:t xml:space="preserve">No </w:t>
      </w:r>
      <w:proofErr w:type="gramStart"/>
      <w:r>
        <w:t>particular confusing</w:t>
      </w:r>
      <w:proofErr w:type="gramEnd"/>
      <w:r>
        <w:t xml:space="preserve">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Present realistic alternatives immediately with revised arrival time, disruption risk, walking distance and transfer burden (03:29-04:40).</w:t>
      </w:r>
    </w:p>
    <w:p w14:paraId="27E27558" w14:textId="77777777" w:rsidR="00D22085" w:rsidRDefault="00000000">
      <w:r>
        <w:t>Trigger support only when the current trip becomes meaningfully affected and a decision is required, avoiding constant irrelevant alerts (00:34-01:02).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actual task choice was recorded. The participant needs likely time loss and alternative walking / transfer burden to judge whether waiting is easier (01:14-01:40).</w:t>
      </w:r>
    </w:p>
    <w:p w14:paraId="2CEEDE03" w14:textId="77777777" w:rsidR="00D22085" w:rsidRDefault="00000000">
      <w:r>
        <w:t>A five-minute earlier arrival may not be worthwhile if the alternative requires substantially more walking (04:14-04:40).</w:t>
      </w:r>
    </w:p>
    <w:p w14:paraId="62C7E3A4" w14:textId="77777777" w:rsidR="00D22085" w:rsidRDefault="00000000">
      <w:pPr>
        <w:pStyle w:val="1"/>
      </w:pPr>
      <w:r>
        <w:t>D. When is this support useful? (Select all that apply)</w:t>
      </w:r>
    </w:p>
    <w:p w14:paraId="29750084" w14:textId="77777777" w:rsidR="00D22085" w:rsidRDefault="00000000">
      <w:pPr>
        <w:pStyle w:val="a0"/>
      </w:pPr>
      <w:r>
        <w:t>☐ Early service</w:t>
      </w:r>
    </w:p>
    <w:p w14:paraId="08A19E0D" w14:textId="77777777" w:rsidR="00D22085" w:rsidRDefault="00000000">
      <w:pPr>
        <w:pStyle w:val="a0"/>
      </w:pPr>
      <w:r>
        <w:t>☐ Delayed service — major delays appear useful, but the automatic transcript is partly unclear (02:23-02:36).</w:t>
      </w:r>
    </w:p>
    <w:p w14:paraId="3B3900E3" w14:textId="77777777" w:rsidR="00D22085" w:rsidRDefault="00000000">
      <w:pPr>
        <w:pStyle w:val="a0"/>
      </w:pPr>
      <w:r>
        <w:t>☐ Cancelled or changed service — cancellations appear useful, but the automatic transcript is partly unclear (02:23-02:36).</w:t>
      </w:r>
    </w:p>
    <w:p w14:paraId="14E3C5BB" w14:textId="77777777" w:rsidR="00D22085" w:rsidRDefault="00000000">
      <w:pPr>
        <w:pStyle w:val="a0"/>
      </w:pPr>
      <w:r>
        <w:t>☐ On-time service — little need stated, except when travelling somewhere unfamiliar (02:23-02:36).</w:t>
      </w:r>
    </w:p>
    <w:p w14:paraId="0125526E" w14:textId="77777777" w:rsidR="00D22085" w:rsidRDefault="00000000">
      <w:pPr>
        <w:pStyle w:val="a0"/>
      </w:pPr>
      <w:r>
        <w:t>☐ Other: disruption affecting a transfer or connection (01:52-02:36).</w:t>
      </w:r>
    </w:p>
    <w:p w14:paraId="0FD801FB" w14:textId="77777777" w:rsidR="00D22085" w:rsidRDefault="00000000">
      <w:pPr>
        <w:pStyle w:val="1"/>
      </w:pPr>
      <w:r>
        <w:t>E. Moderator follow-up prompts</w:t>
      </w:r>
    </w:p>
    <w:p w14:paraId="6CD0C09D" w14:textId="77777777" w:rsidR="00D22085" w:rsidRDefault="00000000">
      <w:pPr>
        <w:pStyle w:val="a0"/>
      </w:pPr>
      <w:r>
        <w:t>1. Certainty: no confidence change was rated. Wants recency, affected segment, arrival / connection impact and realistic alternatives (01:52-04:40).</w:t>
      </w:r>
    </w:p>
    <w:p w14:paraId="1F7A48DA" w14:textId="77777777" w:rsidR="00D22085" w:rsidRDefault="00000000">
      <w:pPr>
        <w:pStyle w:val="a0"/>
      </w:pPr>
      <w:r>
        <w:t>2. Need to change: compare likely time loss with walking and transfer burden; waiting may be easier than changing (01:14-01:40).</w:t>
      </w:r>
    </w:p>
    <w:p w14:paraId="31498E2A" w14:textId="77777777" w:rsidR="00D22085" w:rsidRDefault="00000000">
      <w:pPr>
        <w:pStyle w:val="a0"/>
      </w:pPr>
      <w:r>
        <w:t xml:space="preserve">3. Ignored information: disruptions after the passenger </w:t>
      </w:r>
      <w:proofErr w:type="gramStart"/>
      <w:r>
        <w:t>has</w:t>
      </w:r>
      <w:proofErr w:type="gramEnd"/>
      <w:r>
        <w:t xml:space="preserve"> left the affected segment do not matter to the current trip (01:52-02:16).</w:t>
      </w:r>
    </w:p>
    <w:p w14:paraId="6DDFB939" w14:textId="77777777" w:rsidR="00D22085" w:rsidRDefault="00000000">
      <w:pPr>
        <w:pStyle w:val="a0"/>
      </w:pPr>
      <w:r>
        <w:t>4. Normal service: decision support is not very useful on time, except potentially on unfamiliar journeys (02:23-02:36).</w:t>
      </w:r>
    </w:p>
    <w:p w14:paraId="3AD1A2FD" w14:textId="3D84E228" w:rsidR="00D22085" w:rsidRPr="00BB4FBD" w:rsidRDefault="00000000">
      <w:pPr>
        <w:pStyle w:val="1"/>
        <w:pageBreakBefore/>
        <w:rPr>
          <w:rFonts w:eastAsia="宋体"/>
          <w:lang w:eastAsia="zh-CN"/>
        </w:rPr>
      </w:pPr>
      <w:r>
        <w:lastRenderedPageBreak/>
        <w:t>Additional interview responses — P04</w:t>
      </w:r>
    </w:p>
    <w:p w14:paraId="17669150" w14:textId="77777777" w:rsidR="00D22085" w:rsidRDefault="00000000">
      <w:r>
        <w:t>Preferred trigger: notify when disruption becomes relevant to the current trip and the passenger reaches a point requiring a choice; avoid constant nearby alerts (00:34-01:02).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whether disruption is temporary or serious, likely time lost, route changes, extra walking and extra transfers (01:14-01:40).</w:t>
      </w:r>
    </w:p>
    <w:p w14:paraId="68747EC6" w14:textId="77777777" w:rsidR="00D22085" w:rsidRDefault="00000000">
      <w:r>
        <w:t>Personal impact: show the affected trip segment and whether arrival time or the next connection changes (01:52-02:16).</w:t>
      </w:r>
    </w:p>
    <w:p w14:paraId="58304EB1" w14:textId="77777777" w:rsidR="00D22085" w:rsidRDefault="00000000">
      <w:r>
        <w:t xml:space="preserve">Useful conditions: the automatic transcript appears to </w:t>
      </w:r>
      <w:proofErr w:type="spellStart"/>
      <w:r>
        <w:t>prioritise</w:t>
      </w:r>
      <w:proofErr w:type="spellEnd"/>
      <w:r>
        <w:t xml:space="preserve"> cancellations, major delays and transfer impacts; exact wording is partly unclear (02:23-02:36).</w:t>
      </w:r>
    </w:p>
    <w:p w14:paraId="5047B132" w14:textId="77777777" w:rsidR="00D22085" w:rsidRDefault="00000000">
      <w:r>
        <w:t>Current practice: open Google Maps, check another transport source, read stop signage or ask nearby people; compare at least two sources for serious disruption (02:50-03:16).</w:t>
      </w:r>
    </w:p>
    <w:p w14:paraId="69659D49" w14:textId="77777777" w:rsidR="00D22085" w:rsidRDefault="00000000">
      <w:r>
        <w:t>Prototype role: best as support after disruption is detected rather than as a general journey planner (03:29-04:01).</w:t>
      </w:r>
    </w:p>
    <w:p w14:paraId="7A4FD65A" w14:textId="77777777" w:rsidR="00D22085" w:rsidRDefault="00000000">
      <w:r>
        <w:t>Prototype value: immediately show the revised arrival impact and realistic alternatives, reducing manual comparison across sources (03:29-04:01).</w:t>
      </w:r>
    </w:p>
    <w:p w14:paraId="63DF3CEB" w14:textId="77777777" w:rsidR="00D22085" w:rsidRDefault="00000000">
      <w:r>
        <w:t>Information recency / risk: show the last update time and whether each alternative is likely to be affected too (04:14-04:40).</w:t>
      </w:r>
    </w:p>
    <w:p w14:paraId="0630F7E3" w14:textId="77777777" w:rsidR="00D22085" w:rsidRDefault="00000000">
      <w:r>
        <w:t>Walking trade-off: display walking distance because a slightly earlier arrival may not justify substantially more walking (04:14-04:40).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59A56" w14:textId="77777777" w:rsidR="001B1EDD" w:rsidRDefault="001B1EDD">
      <w:pPr>
        <w:spacing w:line="240" w:lineRule="auto"/>
      </w:pPr>
      <w:r>
        <w:separator/>
      </w:r>
    </w:p>
  </w:endnote>
  <w:endnote w:type="continuationSeparator" w:id="0">
    <w:p w14:paraId="7B9AF94D" w14:textId="77777777" w:rsidR="001B1EDD" w:rsidRDefault="001B1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0E2C" w14:textId="77777777" w:rsidR="00D22085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40D81" w14:textId="77777777" w:rsidR="001B1EDD" w:rsidRDefault="001B1EDD">
      <w:pPr>
        <w:spacing w:after="0"/>
      </w:pPr>
      <w:r>
        <w:separator/>
      </w:r>
    </w:p>
  </w:footnote>
  <w:footnote w:type="continuationSeparator" w:id="0">
    <w:p w14:paraId="3BBFBC54" w14:textId="77777777" w:rsidR="001B1EDD" w:rsidRDefault="001B1E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1B1EDD"/>
    <w:rsid w:val="0029639D"/>
    <w:rsid w:val="00326F90"/>
    <w:rsid w:val="006573BD"/>
    <w:rsid w:val="00705CC6"/>
    <w:rsid w:val="00713A46"/>
    <w:rsid w:val="00AA1D8D"/>
    <w:rsid w:val="00B47730"/>
    <w:rsid w:val="00BB4FBD"/>
    <w:rsid w:val="00CB0664"/>
    <w:rsid w:val="00D22085"/>
    <w:rsid w:val="00D50B2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a2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a2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P04</dc:subject>
  <dc:creator>Houshi Ye</dc:creator>
  <cp:lastModifiedBy>Houshi Ye</cp:lastModifiedBy>
  <cp:revision>3</cp:revision>
  <dcterms:created xsi:type="dcterms:W3CDTF">2026-09-10T11:20:00Z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