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076C1" w14:textId="77777777" w:rsidR="00D22085" w:rsidRDefault="00000000">
      <w:pPr>
        <w:pStyle w:val="af2"/>
      </w:pPr>
      <w:r>
        <w:t>Post-Task Interview &amp; Quick Evaluation Sheet</w:t>
      </w:r>
    </w:p>
    <w:p w14:paraId="0EB88F93" w14:textId="77777777" w:rsidR="00D22085" w:rsidRDefault="00000000">
      <w:r>
        <w:rPr>
          <w:i/>
          <w:sz w:val="20"/>
        </w:rPr>
        <w:t xml:space="preserve">Participant: Silas Chan | Participant ID: P12 | Moderator: </w:t>
      </w:r>
      <w:proofErr w:type="spellStart"/>
      <w:r>
        <w:rPr>
          <w:i/>
          <w:sz w:val="20"/>
        </w:rPr>
        <w:t>Houshi</w:t>
      </w:r>
      <w:proofErr w:type="spellEnd"/>
      <w:r>
        <w:rPr>
          <w:i/>
          <w:sz w:val="20"/>
        </w:rPr>
        <w:t xml:space="preserve"> Ye | Date not recorded. Answers paraphrase the interview; timestamps identify the evidence.</w:t>
      </w:r>
    </w:p>
    <w:p w14:paraId="5968BC7D" w14:textId="77777777" w:rsidR="00D22085" w:rsidRDefault="00000000">
      <w:pPr>
        <w:pStyle w:val="1"/>
      </w:pPr>
      <w:r>
        <w:t>A. Immediate post-task ratings</w:t>
      </w:r>
    </w:p>
    <w:p w14:paraId="2213E932" w14:textId="77777777" w:rsidR="00D22085" w:rsidRDefault="00000000">
      <w:r>
        <w:t>Scale retained: 1 = Strongly disagree, 5 = Strongly agree. No numeric ratings were recorded; enter ratings manually if collected elsewhere.</w:t>
      </w: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22085" w14:paraId="0DE3D76C" w14:textId="77777777">
        <w:trPr>
          <w:cantSplit/>
          <w:tblHeader/>
          <w:jc w:val="center"/>
        </w:trPr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E5D836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Statement</w:t>
            </w:r>
          </w:p>
        </w:tc>
        <w:tc>
          <w:tcPr>
            <w:tcW w:w="5184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48089" w14:textId="77777777" w:rsidR="00D22085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Rating</w:t>
            </w:r>
          </w:p>
        </w:tc>
      </w:tr>
      <w:tr w:rsidR="00D22085" w14:paraId="26EBE826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CC00E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disruption information was clear enough for me to understand its impact on my journey.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4C9B3A" w14:textId="0E5935AA" w:rsidR="00D22085" w:rsidRDefault="00702580">
            <w:r>
              <w:rPr>
                <w:rFonts w:eastAsia="宋体" w:hint="eastAsia"/>
                <w:sz w:val="18"/>
                <w:lang w:eastAsia="zh-CN"/>
              </w:rPr>
              <w:t>5</w:t>
            </w:r>
            <w:r w:rsidR="00BB4FBD">
              <w:rPr>
                <w:rFonts w:eastAsia="宋体" w:hint="eastAsia"/>
                <w:sz w:val="18"/>
                <w:lang w:eastAsia="zh-CN"/>
              </w:rPr>
              <w:t>/ 5 (manual entry)</w:t>
            </w:r>
          </w:p>
        </w:tc>
      </w:tr>
      <w:tr w:rsidR="00D22085" w14:paraId="54B50BAD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35B8BF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It was easy to compare the available travel options.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FD410A" w14:textId="50C1C375" w:rsidR="00D22085" w:rsidRDefault="00702580">
            <w:r>
              <w:rPr>
                <w:rFonts w:eastAsia="宋体" w:hint="eastAsia"/>
                <w:sz w:val="18"/>
                <w:lang w:eastAsia="zh-CN"/>
              </w:rPr>
              <w:t>4</w:t>
            </w:r>
            <w:r w:rsidR="00BB4FBD">
              <w:rPr>
                <w:rFonts w:eastAsia="宋体" w:hint="eastAsia"/>
                <w:sz w:val="18"/>
                <w:lang w:eastAsia="zh-CN"/>
              </w:rPr>
              <w:t xml:space="preserve"> / 5 (manual entry)</w:t>
            </w:r>
          </w:p>
        </w:tc>
      </w:tr>
      <w:tr w:rsidR="00D22085" w14:paraId="31E91121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8DCD2E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prototype made the next step clear.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0535AE" w14:textId="4F88CEF2" w:rsidR="00D22085" w:rsidRDefault="00702580">
            <w:r>
              <w:rPr>
                <w:rFonts w:eastAsia="宋体" w:hint="eastAsia"/>
                <w:sz w:val="18"/>
                <w:lang w:eastAsia="zh-CN"/>
              </w:rPr>
              <w:t>5</w:t>
            </w:r>
            <w:r w:rsidR="00BB4FBD">
              <w:rPr>
                <w:rFonts w:eastAsia="宋体" w:hint="eastAsia"/>
                <w:sz w:val="18"/>
                <w:lang w:eastAsia="zh-CN"/>
              </w:rPr>
              <w:t xml:space="preserve"> / 5 (manual entry)</w:t>
            </w:r>
          </w:p>
        </w:tc>
      </w:tr>
      <w:tr w:rsidR="00D22085" w14:paraId="135B5B97" w14:textId="77777777">
        <w:trPr>
          <w:cantSplit/>
          <w:jc w:val="center"/>
        </w:trPr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42EC50" w14:textId="77777777" w:rsidR="00D22085" w:rsidRDefault="00000000">
            <w:pPr>
              <w:spacing w:after="0" w:line="240" w:lineRule="auto"/>
            </w:pPr>
            <w:r>
              <w:rPr>
                <w:sz w:val="18"/>
              </w:rPr>
              <w:t>The information helped me feel more confident about making a travel decision.</w:t>
            </w:r>
          </w:p>
        </w:tc>
        <w:tc>
          <w:tcPr>
            <w:tcW w:w="518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70A44A" w14:textId="6AF4631A" w:rsidR="00D22085" w:rsidRDefault="00702580">
            <w:r>
              <w:rPr>
                <w:rFonts w:eastAsia="宋体" w:hint="eastAsia"/>
                <w:sz w:val="18"/>
                <w:lang w:eastAsia="zh-CN"/>
              </w:rPr>
              <w:t>5</w:t>
            </w:r>
            <w:r w:rsidR="00BB4FBD">
              <w:rPr>
                <w:rFonts w:eastAsia="宋体" w:hint="eastAsia"/>
                <w:sz w:val="18"/>
                <w:lang w:eastAsia="zh-CN"/>
              </w:rPr>
              <w:t xml:space="preserve"> / 5 (manual entry)</w:t>
            </w:r>
          </w:p>
        </w:tc>
      </w:tr>
    </w:tbl>
    <w:p w14:paraId="32D565E1" w14:textId="77777777" w:rsidR="00D22085" w:rsidRDefault="00000000">
      <w:pPr>
        <w:pStyle w:val="1"/>
      </w:pPr>
      <w:r>
        <w:t>B. Decision confidence</w:t>
      </w:r>
    </w:p>
    <w:p w14:paraId="3FB24127" w14:textId="77777777" w:rsidR="00D22085" w:rsidRDefault="00000000">
      <w:r>
        <w:t>How confident are you that you chose an appropriate travel option?</w:t>
      </w:r>
    </w:p>
    <w:p w14:paraId="347A5BE5" w14:textId="612C6182" w:rsidR="00D22085" w:rsidRDefault="00000000">
      <w:r>
        <w:t xml:space="preserve">1 = Not confident at all; 5 = Very confident. Response: </w:t>
      </w:r>
      <w:r w:rsidR="00702580">
        <w:rPr>
          <w:rFonts w:eastAsia="宋体" w:hint="eastAsia"/>
          <w:lang w:eastAsia="zh-CN"/>
        </w:rPr>
        <w:t>4</w:t>
      </w:r>
    </w:p>
    <w:p w14:paraId="55243B27" w14:textId="77777777" w:rsidR="00D22085" w:rsidRDefault="00000000">
      <w:pPr>
        <w:pStyle w:val="1"/>
      </w:pPr>
      <w:r>
        <w:t>C. Short answers</w:t>
      </w:r>
    </w:p>
    <w:p w14:paraId="69FE34A3" w14:textId="77777777" w:rsidR="00D22085" w:rsidRDefault="00000000">
      <w:pPr>
        <w:keepNext/>
      </w:pPr>
      <w:r>
        <w:rPr>
          <w:b/>
        </w:rPr>
        <w:t>1. What was the most confusing part, or what information was missing?</w:t>
      </w:r>
    </w:p>
    <w:p w14:paraId="58363984" w14:textId="77777777" w:rsidR="00D22085" w:rsidRDefault="00000000">
      <w:pPr>
        <w:keepNext/>
      </w:pPr>
      <w:r>
        <w:t>The supplied transcript ends while the moderator asks about missing information (06:36); no participant response to that question is available.</w:t>
      </w:r>
    </w:p>
    <w:p w14:paraId="334950CD" w14:textId="77777777" w:rsidR="00D22085" w:rsidRDefault="00000000">
      <w:r>
        <w:t>A current-travel pain point was inaccurate bus arrival information: a five-minute estimate may be followed by a no-show or skipped service (04:07-04:56).</w:t>
      </w:r>
    </w:p>
    <w:p w14:paraId="1EAD85C4" w14:textId="77777777" w:rsidR="00D22085" w:rsidRDefault="00000000">
      <w:pPr>
        <w:keepNext/>
      </w:pPr>
      <w:r>
        <w:rPr>
          <w:b/>
        </w:rPr>
        <w:t>2. If you could change one thing, what would you improve?</w:t>
      </w:r>
    </w:p>
    <w:p w14:paraId="01F17A03" w14:textId="77777777" w:rsidR="00D22085" w:rsidRDefault="00000000">
      <w:pPr>
        <w:keepNext/>
      </w:pPr>
      <w:r>
        <w:t>Include ride-hail services such as Uber alongside public-transport alternatives, especially when a faster route justifies a higher cost (06:06-06:36).</w:t>
      </w:r>
    </w:p>
    <w:p w14:paraId="27E27558" w14:textId="77777777" w:rsidR="00D22085" w:rsidRDefault="00000000">
      <w:r>
        <w:t xml:space="preserve">Also show disruption timing, unavailable periods, severity, </w:t>
      </w:r>
      <w:proofErr w:type="gramStart"/>
      <w:r>
        <w:t>duration</w:t>
      </w:r>
      <w:proofErr w:type="gramEnd"/>
      <w:r>
        <w:t xml:space="preserve"> and useful alternative routes (00:39-02:44).</w:t>
      </w:r>
    </w:p>
    <w:p w14:paraId="35BC89E9" w14:textId="77777777" w:rsidR="00D22085" w:rsidRDefault="00000000">
      <w:pPr>
        <w:keepNext/>
      </w:pPr>
      <w:r>
        <w:rPr>
          <w:b/>
        </w:rPr>
        <w:lastRenderedPageBreak/>
        <w:t>3. Was there anything you were still unsure about when making your decision? What was it?</w:t>
      </w:r>
    </w:p>
    <w:p w14:paraId="1D03916E" w14:textId="77777777" w:rsidR="00D22085" w:rsidRDefault="00000000">
      <w:pPr>
        <w:keepNext/>
      </w:pPr>
      <w:r>
        <w:t xml:space="preserve">No uncertainty about a specific selected route was recorded. The participant needs severity, </w:t>
      </w:r>
      <w:proofErr w:type="gramStart"/>
      <w:r>
        <w:t>duration</w:t>
      </w:r>
      <w:proofErr w:type="gramEnd"/>
      <w:r>
        <w:t xml:space="preserve"> and accurate arrival information to decide (02:17-02:44; 04:07-04:56).</w:t>
      </w:r>
    </w:p>
    <w:p w14:paraId="2CEEDE03" w14:textId="77777777" w:rsidR="00D22085" w:rsidRDefault="00000000">
      <w:r>
        <w:t>The participant uses about 15 minutes of delay or non-arrival as a threshold for changing to another option (02:55-03:19).</w:t>
      </w:r>
    </w:p>
    <w:p w14:paraId="62C7E3A4" w14:textId="77777777" w:rsidR="00D22085" w:rsidRDefault="00000000">
      <w:pPr>
        <w:pStyle w:val="1"/>
      </w:pPr>
      <w:r>
        <w:t>D. When is this support useful? (Select all that apply)</w:t>
      </w:r>
    </w:p>
    <w:p w14:paraId="29750084" w14:textId="77777777" w:rsidR="00D22085" w:rsidRDefault="00000000">
      <w:pPr>
        <w:pStyle w:val="a0"/>
      </w:pPr>
      <w:r>
        <w:t>☐ Early service</w:t>
      </w:r>
    </w:p>
    <w:p w14:paraId="08A19E0D" w14:textId="77777777" w:rsidR="00D22085" w:rsidRDefault="00000000">
      <w:pPr>
        <w:pStyle w:val="a0"/>
      </w:pPr>
      <w:r>
        <w:t>☐ Delayed service</w:t>
      </w:r>
    </w:p>
    <w:p w14:paraId="3B3900E3" w14:textId="77777777" w:rsidR="00D22085" w:rsidRDefault="00000000">
      <w:pPr>
        <w:pStyle w:val="a0"/>
      </w:pPr>
      <w:r>
        <w:t>☒ Cancelled or changed service — explicitly selected as the most useful notification (03:32-03:54).</w:t>
      </w:r>
    </w:p>
    <w:p w14:paraId="14E3C5BB" w14:textId="77777777" w:rsidR="00D22085" w:rsidRDefault="00000000">
      <w:pPr>
        <w:pStyle w:val="a0"/>
      </w:pPr>
      <w:r>
        <w:t>☐ On-time service</w:t>
      </w:r>
    </w:p>
    <w:p w14:paraId="0125526E" w14:textId="77777777" w:rsidR="00D22085" w:rsidRDefault="00000000">
      <w:pPr>
        <w:pStyle w:val="a0"/>
      </w:pPr>
      <w:r>
        <w:t>☐ Other: accurate arrival information and disruption duration were also requested (00:39-02:44; 04:07-04:56).</w:t>
      </w:r>
    </w:p>
    <w:p w14:paraId="0FD801FB" w14:textId="77777777" w:rsidR="00D22085" w:rsidRDefault="00000000">
      <w:pPr>
        <w:pStyle w:val="1"/>
      </w:pPr>
      <w:r>
        <w:t>E. Moderator follow-up prompts</w:t>
      </w:r>
    </w:p>
    <w:p w14:paraId="6CD0C09D" w14:textId="77777777" w:rsidR="00D22085" w:rsidRDefault="00000000">
      <w:pPr>
        <w:pStyle w:val="a0"/>
      </w:pPr>
      <w:r>
        <w:t xml:space="preserve">1. Certainty: no confidence change was rated. Desired information includes severity, duration, unavailable </w:t>
      </w:r>
      <w:proofErr w:type="gramStart"/>
      <w:r>
        <w:t>times</w:t>
      </w:r>
      <w:proofErr w:type="gramEnd"/>
      <w:r>
        <w:t xml:space="preserve"> and alternative routes (00:39-02:44).</w:t>
      </w:r>
    </w:p>
    <w:p w14:paraId="1F7A48DA" w14:textId="77777777" w:rsidR="00D22085" w:rsidRDefault="00000000">
      <w:pPr>
        <w:pStyle w:val="a0"/>
      </w:pPr>
      <w:r>
        <w:t>2. Need to change: if a bus or train does not arrive or is delayed for more than about 15 minutes, change to another option (02:55-03:19).</w:t>
      </w:r>
    </w:p>
    <w:p w14:paraId="31498E2A" w14:textId="77777777" w:rsidR="00D22085" w:rsidRDefault="00000000">
      <w:pPr>
        <w:pStyle w:val="a0"/>
      </w:pPr>
      <w:r>
        <w:t xml:space="preserve">3. Ignored information: no observed instance was recorded. The participant </w:t>
      </w:r>
      <w:proofErr w:type="spellStart"/>
      <w:r>
        <w:t>criticised</w:t>
      </w:r>
      <w:proofErr w:type="spellEnd"/>
      <w:r>
        <w:t xml:space="preserve"> inaccurate arrival estimates in current travel information (04:07-04:56).</w:t>
      </w:r>
    </w:p>
    <w:p w14:paraId="6DDFB939" w14:textId="77777777" w:rsidR="00D22085" w:rsidRDefault="00000000">
      <w:pPr>
        <w:pStyle w:val="a0"/>
      </w:pPr>
      <w:r>
        <w:t>4. Normal service: no direct answer was recorded. Accurate arrival timing remains relevant based on the participant's current-travel example (04:07-04:56).</w:t>
      </w:r>
    </w:p>
    <w:p w14:paraId="3AD1A2FD" w14:textId="3D84E228" w:rsidR="00D22085" w:rsidRPr="00BB4FBD" w:rsidRDefault="00000000">
      <w:pPr>
        <w:pStyle w:val="1"/>
        <w:pageBreakBefore/>
        <w:rPr>
          <w:rFonts w:eastAsia="宋体"/>
          <w:lang w:eastAsia="zh-CN"/>
        </w:rPr>
      </w:pPr>
      <w:r>
        <w:lastRenderedPageBreak/>
        <w:t>Additional interview responses — P12</w:t>
      </w:r>
    </w:p>
    <w:p w14:paraId="17669150" w14:textId="77777777" w:rsidR="00D22085" w:rsidRDefault="00000000">
      <w:r>
        <w:t>Preferred timing: show disruption timing and unavailable periods in the app or map when an interruption or traffic issue occurs (00:39-01:12).</w:t>
      </w:r>
    </w:p>
    <w:p w14:paraId="54E175E4" w14:textId="77777777" w:rsidR="00D22085" w:rsidRDefault="00000000">
      <w:r>
        <w:t xml:space="preserve">Information before </w:t>
      </w:r>
      <w:proofErr w:type="gramStart"/>
      <w:r>
        <w:t>acting:</w:t>
      </w:r>
      <w:proofErr w:type="gramEnd"/>
      <w:r>
        <w:t xml:space="preserve"> provide alternative options if a bus or train is unavailable for one or two hours, including interchange services that preserve the schedule (01:24-02:03).</w:t>
      </w:r>
    </w:p>
    <w:p w14:paraId="68747EC6" w14:textId="77777777" w:rsidR="00D22085" w:rsidRDefault="00000000">
      <w:r>
        <w:t>Personal impact: show disruption intensity / severity and how many minutes or hours the journey will be affected (02:17-02:44).</w:t>
      </w:r>
    </w:p>
    <w:p w14:paraId="58304EB1" w14:textId="77777777" w:rsidR="00D22085" w:rsidRDefault="00000000">
      <w:r>
        <w:t>Decision rule: change to another option after roughly 15 minutes when a bus or train does not appear or remains delayed (02:55-03:19).</w:t>
      </w:r>
    </w:p>
    <w:p w14:paraId="5047B132" w14:textId="77777777" w:rsidR="00D22085" w:rsidRDefault="00000000">
      <w:r>
        <w:t>Useful condition: cancelled or changed service notifications were explicitly preferred because advance notice gives flexibility to select another route (03:32-03:54).</w:t>
      </w:r>
    </w:p>
    <w:p w14:paraId="69659D49" w14:textId="77777777" w:rsidR="00D22085" w:rsidRDefault="00000000">
      <w:r>
        <w:t xml:space="preserve">Current practice: check Google Maps, although its bus arrival information is not always </w:t>
      </w:r>
      <w:proofErr w:type="gramStart"/>
      <w:r>
        <w:t>accurate</w:t>
      </w:r>
      <w:proofErr w:type="gramEnd"/>
      <w:r>
        <w:t xml:space="preserve"> and a service may fail to appear (04:07-04:56).</w:t>
      </w:r>
    </w:p>
    <w:p w14:paraId="7A4FD65A" w14:textId="77777777" w:rsidR="00D22085" w:rsidRDefault="00000000">
      <w:r>
        <w:t>Prototype experience: after selecting start and end points, accident or service-disruption warnings can signal that an affected route should be avoided (05:11-05:50).</w:t>
      </w:r>
    </w:p>
    <w:p w14:paraId="63DF3CEB" w14:textId="77777777" w:rsidR="00D22085" w:rsidRDefault="00000000">
      <w:r>
        <w:t>Prototype fit: the participant said these warnings could support choosing another, faster route (05:11-05:50).</w:t>
      </w:r>
    </w:p>
    <w:p w14:paraId="0630F7E3" w14:textId="77777777" w:rsidR="00D22085" w:rsidRDefault="00000000">
      <w:r>
        <w:t>Improvement: integrate ride-hail choices such as Uber; when time matters, the participant may pay a little more for a faster route. The final missing-information answer is absent because the transcript ends at 06:36.</w:t>
      </w:r>
    </w:p>
    <w:sectPr w:rsidR="00D22085">
      <w:footerReference w:type="default" r:id="rId8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1F6AA" w14:textId="77777777" w:rsidR="00FD4D26" w:rsidRDefault="00FD4D26">
      <w:pPr>
        <w:spacing w:line="240" w:lineRule="auto"/>
      </w:pPr>
      <w:r>
        <w:separator/>
      </w:r>
    </w:p>
  </w:endnote>
  <w:endnote w:type="continuationSeparator" w:id="0">
    <w:p w14:paraId="6FDC8AB3" w14:textId="77777777" w:rsidR="00FD4D26" w:rsidRDefault="00FD4D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00E2C" w14:textId="77777777" w:rsidR="00D22085" w:rsidRDefault="00000000">
    <w:pPr>
      <w:pStyle w:val="ab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BB4FB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BFCB1" w14:textId="77777777" w:rsidR="00FD4D26" w:rsidRDefault="00FD4D26">
      <w:pPr>
        <w:spacing w:after="0"/>
      </w:pPr>
      <w:r>
        <w:separator/>
      </w:r>
    </w:p>
  </w:footnote>
  <w:footnote w:type="continuationSeparator" w:id="0">
    <w:p w14:paraId="2CA2809C" w14:textId="77777777" w:rsidR="00FD4D26" w:rsidRDefault="00FD4D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1834182719">
    <w:abstractNumId w:val="1"/>
  </w:num>
  <w:num w:numId="2" w16cid:durableId="1444156396">
    <w:abstractNumId w:val="4"/>
  </w:num>
  <w:num w:numId="3" w16cid:durableId="2146047802">
    <w:abstractNumId w:val="5"/>
  </w:num>
  <w:num w:numId="4" w16cid:durableId="268852326">
    <w:abstractNumId w:val="2"/>
  </w:num>
  <w:num w:numId="5" w16cid:durableId="774517045">
    <w:abstractNumId w:val="0"/>
  </w:num>
  <w:num w:numId="6" w16cid:durableId="562065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A50"/>
    <w:rsid w:val="00034616"/>
    <w:rsid w:val="0006063C"/>
    <w:rsid w:val="00076791"/>
    <w:rsid w:val="0015074B"/>
    <w:rsid w:val="0029639D"/>
    <w:rsid w:val="00326F90"/>
    <w:rsid w:val="004A00DD"/>
    <w:rsid w:val="006573BD"/>
    <w:rsid w:val="00702580"/>
    <w:rsid w:val="00AA1D8D"/>
    <w:rsid w:val="00B47730"/>
    <w:rsid w:val="00BB4FBD"/>
    <w:rsid w:val="00C96AB9"/>
    <w:rsid w:val="00CB0664"/>
    <w:rsid w:val="00D22085"/>
    <w:rsid w:val="00FC693F"/>
    <w:rsid w:val="00FD4D26"/>
    <w:rsid w:val="7908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08071"/>
  <w14:defaultImageDpi w14:val="300"/>
  <w15:docId w15:val="{FFFF1D8E-88EA-4052-AE5E-5A29D8098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A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a2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a2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652</Words>
  <Characters>3719</Characters>
  <Application>Microsoft Office Word</Application>
  <DocSecurity>0</DocSecurity>
  <Lines>30</Lines>
  <Paragraphs>8</Paragraphs>
  <ScaleCrop>false</ScaleCrop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Interview with Silas Chan (P12)</dc:subject>
  <dc:creator>Houshi Ye</dc:creator>
  <cp:lastModifiedBy>Houshi Ye</cp:lastModifiedBy>
  <cp:revision>3</cp:revision>
  <dcterms:created xsi:type="dcterms:W3CDTF">2026-09-09T07:01:00Z</dcterms:created>
  <dcterms:modified xsi:type="dcterms:W3CDTF">2026-09-11T05:39:00Z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D9A3928FB9674096A1C6EB463B2D2F2D_13</vt:lpwstr>
  </property>
</Properties>
</file>