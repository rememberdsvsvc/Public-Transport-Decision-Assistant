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Participant: Silas Chan | Participant ID: P03 | Moderator: Houshi Ye | Session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The participant wants severity, duration and alternatives, but no meaningful-delay test was executed (02:17-02:44).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0EF2BBC2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7057AF74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No early-service condition or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16C71181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Cancelled / changed service notifications were preferred, but no cancellation flow was tested (03:32-03:54).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222C90B6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alternative and faster routes, but no recommendation update was observed (01:24-02:03; 05:11-05:50).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44D8D2D1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7EA92616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warning-clearance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3BCF05D5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29F8B6B8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2F533B08" w:rsidR="00A23E82" w:rsidRPr="004E168D" w:rsidRDefault="004E168D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2503C676" w:rsidR="00A23E82" w:rsidRPr="004E168D" w:rsidRDefault="004E168D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/>
                <w:lang w:eastAsia="zh-CN"/>
              </w:rPr>
              <w:t>N</w:t>
            </w:r>
            <w:r>
              <w:rPr>
                <w:rFonts w:eastAsia="SimSun" w:hint="eastAsia"/>
                <w:lang w:eastAsia="zh-CN"/>
              </w:rPr>
              <w:t>o failure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show accurate disruption / arrival timing, duration, cancellation or change alerts, alternative routes and ride-hail options (00:39-03:54; 04:07-06:36).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9AE5" w14:textId="77777777" w:rsidR="00211419" w:rsidRDefault="00211419">
      <w:pPr>
        <w:spacing w:line="240" w:lineRule="auto"/>
      </w:pPr>
      <w:r>
        <w:separator/>
      </w:r>
    </w:p>
  </w:endnote>
  <w:endnote w:type="continuationSeparator" w:id="0">
    <w:p w14:paraId="612EF552" w14:textId="77777777" w:rsidR="00211419" w:rsidRDefault="002114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6BE3" w14:textId="77777777" w:rsidR="00211419" w:rsidRDefault="00211419">
      <w:pPr>
        <w:spacing w:after="0"/>
      </w:pPr>
      <w:r>
        <w:separator/>
      </w:r>
    </w:p>
  </w:footnote>
  <w:footnote w:type="continuationSeparator" w:id="0">
    <w:p w14:paraId="731042DC" w14:textId="77777777" w:rsidR="00211419" w:rsidRDefault="002114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11419"/>
    <w:rsid w:val="0029639D"/>
    <w:rsid w:val="00326F90"/>
    <w:rsid w:val="004E168D"/>
    <w:rsid w:val="00544E35"/>
    <w:rsid w:val="009A68CE"/>
    <w:rsid w:val="00A23E82"/>
    <w:rsid w:val="00AA1D8D"/>
    <w:rsid w:val="00B47730"/>
    <w:rsid w:val="00CB0664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(P03)</dc:subject>
  <dc:creator>Houshi Ye</dc:creator>
  <cp:lastModifiedBy>Houshi Ye</cp:lastModifiedBy>
  <cp:revision>2</cp:revision>
  <dcterms:created xsi:type="dcterms:W3CDTF">2026-09-09T07:01:00Z</dcterms:created>
  <dcterms:modified xsi:type="dcterms:W3CDTF">2026-09-09T09:51:00Z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