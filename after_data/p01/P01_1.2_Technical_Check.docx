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87DF7">
      <w:pPr>
        <w:pStyle w:val="31"/>
      </w:pPr>
      <w:bookmarkStart w:id="0" w:name="_GoBack"/>
      <w:bookmarkEnd w:id="0"/>
      <w:r>
        <w:t>Layer 1.2 Technical Check — Prototype Behaviour Sheet</w:t>
      </w:r>
    </w:p>
    <w:p w14:paraId="2DC2CA6D">
      <w:r>
        <w:rPr>
          <w:i/>
          <w:sz w:val="20"/>
        </w:rPr>
        <w:t>Self-designed technical check required because the DECO6500 Toolbox does not provide a Layer 1.2 method.</w:t>
      </w:r>
    </w:p>
    <w:p w14:paraId="48760CDA">
      <w:pPr>
        <w:pStyle w:val="3"/>
      </w:pPr>
      <w:r>
        <w:t>Purpose</w:t>
      </w:r>
    </w:p>
    <w:p w14:paraId="1ABD029E">
      <w:r>
        <w:t>Verify that the prototype behaves as intended before interpreting participant behaviour. Run this check before user sessions and repeat after any major prototype change.</w:t>
      </w:r>
    </w:p>
    <w:p w14:paraId="1D6D2625">
      <w:pPr>
        <w:pStyle w:val="3"/>
      </w:pPr>
      <w:r>
        <w:t>Core test cases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4"/>
        <w:gridCol w:w="2424"/>
        <w:gridCol w:w="2424"/>
        <w:gridCol w:w="2424"/>
        <w:gridCol w:w="2424"/>
        <w:gridCol w:w="2424"/>
      </w:tblGrid>
      <w:tr w14:paraId="1C052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E9D21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47FF1">
            <w:pPr>
              <w:spacing w:after="0" w:line="240" w:lineRule="auto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04B65">
            <w:pPr>
              <w:spacing w:after="0" w:line="240" w:lineRule="auto"/>
            </w:pPr>
            <w:r>
              <w:rPr>
                <w:b/>
                <w:sz w:val="15"/>
              </w:rPr>
              <w:t>Input / action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B97D9">
            <w:pPr>
              <w:spacing w:after="0" w:line="240" w:lineRule="auto"/>
            </w:pPr>
            <w:r>
              <w:rPr>
                <w:b/>
                <w:sz w:val="15"/>
              </w:rPr>
              <w:t>Expected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24431">
            <w:pPr>
              <w:spacing w:after="0" w:line="240" w:lineRule="auto"/>
            </w:pPr>
            <w:r>
              <w:rPr>
                <w:b/>
                <w:sz w:val="15"/>
              </w:rPr>
              <w:t>Actual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CDBEA">
            <w:pPr>
              <w:spacing w:after="0" w:line="240" w:lineRule="auto"/>
            </w:pPr>
            <w:r>
              <w:rPr>
                <w:b/>
                <w:sz w:val="15"/>
              </w:rPr>
              <w:t>Result</w:t>
            </w:r>
          </w:p>
        </w:tc>
      </w:tr>
      <w:tr w14:paraId="6F373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FE74377">
            <w:pPr>
              <w:spacing w:after="0" w:line="240" w:lineRule="auto"/>
            </w:pPr>
            <w:r>
              <w:rPr>
                <w:sz w:val="15"/>
              </w:rPr>
              <w:t>TC01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54A6658">
            <w:pPr>
              <w:spacing w:after="0" w:line="240" w:lineRule="auto"/>
            </w:pPr>
            <w:r>
              <w:rPr>
                <w:sz w:val="15"/>
              </w:rPr>
              <w:t>Meaningful delay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EBEE5F">
            <w:pPr>
              <w:spacing w:after="0" w:line="240" w:lineRule="auto"/>
            </w:pPr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780ADBE">
            <w:pPr>
              <w:spacing w:after="0" w:line="240" w:lineRule="auto"/>
            </w:pPr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Delay scenario tested. Disruption status displayed correctly; journey support continued normally; alternatives and recommendation were available; the user reached the final Decision screen.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Pass   ☐ Fail</w:t>
            </w:r>
          </w:p>
        </w:tc>
      </w:tr>
      <w:tr w14:paraId="71E2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C19055A">
            <w:pPr>
              <w:spacing w:after="0" w:line="240" w:lineRule="auto"/>
            </w:pPr>
            <w:r>
              <w:rPr>
                <w:sz w:val="15"/>
              </w:rPr>
              <w:t>TC02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0CCB583">
            <w:pPr>
              <w:spacing w:after="0" w:line="240" w:lineRule="auto"/>
            </w:pPr>
            <w:r>
              <w:rPr>
                <w:sz w:val="15"/>
              </w:rPr>
              <w:t>Minor delay, no meaningful impact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EF92BE4">
            <w:pPr>
              <w:spacing w:after="0" w:line="240" w:lineRule="auto"/>
            </w:pPr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9908E9C">
            <w:pPr>
              <w:spacing w:after="0" w:line="240" w:lineRule="auto"/>
            </w:pPr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Not separately tested in this participant session.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Pass   ☐ Fail — Not tested</w:t>
            </w:r>
          </w:p>
        </w:tc>
      </w:tr>
      <w:tr w14:paraId="714A1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C32257C">
            <w:pPr>
              <w:spacing w:after="0" w:line="240" w:lineRule="auto"/>
            </w:pPr>
            <w:r>
              <w:rPr>
                <w:sz w:val="15"/>
              </w:rPr>
              <w:t>TC03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3C846E6">
            <w:pPr>
              <w:spacing w:after="0" w:line="240" w:lineRule="auto"/>
            </w:pPr>
            <w:r>
              <w:rPr>
                <w:sz w:val="15"/>
              </w:rPr>
              <w:t>Early service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23A61FA">
            <w:pPr>
              <w:spacing w:after="0" w:line="240" w:lineRule="auto"/>
            </w:pPr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C4E3DB1">
            <w:pPr>
              <w:spacing w:after="0" w:line="240" w:lineRule="auto"/>
            </w:pPr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Not tested in this participant session.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Pass   ☐ Fail — Not tested</w:t>
            </w:r>
          </w:p>
        </w:tc>
      </w:tr>
      <w:tr w14:paraId="53D4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FE6586C">
            <w:pPr>
              <w:spacing w:after="0" w:line="240" w:lineRule="auto"/>
            </w:pPr>
            <w:r>
              <w:rPr>
                <w:sz w:val="15"/>
              </w:rPr>
              <w:t>TC04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9BE5D21">
            <w:pPr>
              <w:spacing w:after="0" w:line="240" w:lineRule="auto"/>
            </w:pPr>
            <w:r>
              <w:rPr>
                <w:sz w:val="15"/>
              </w:rPr>
              <w:t>Cancellation / major change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4E6B7EC">
            <w:pPr>
              <w:spacing w:after="0" w:line="240" w:lineRule="auto"/>
            </w:pPr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74E51FD">
            <w:pPr>
              <w:spacing w:after="0" w:line="240" w:lineRule="auto"/>
            </w:pPr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Not tested in this participant session.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Pass   ☐ Fail — Not tested</w:t>
            </w:r>
          </w:p>
        </w:tc>
      </w:tr>
      <w:tr w14:paraId="5A52A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90A1059">
            <w:pPr>
              <w:spacing w:after="0" w:line="240" w:lineRule="auto"/>
            </w:pPr>
            <w:r>
              <w:rPr>
                <w:sz w:val="15"/>
              </w:rPr>
              <w:t>TC05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91F71D4">
            <w:pPr>
              <w:spacing w:after="0" w:line="240" w:lineRule="auto"/>
            </w:pPr>
            <w:r>
              <w:rPr>
                <w:sz w:val="15"/>
              </w:rPr>
              <w:t>Alternative becomes preferable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BF0098A">
            <w:pPr>
              <w:spacing w:after="0" w:line="240" w:lineRule="auto"/>
            </w:pPr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C4BF50">
            <w:pPr>
              <w:spacing w:after="0" w:line="240" w:lineRule="auto"/>
            </w:pPr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Alternative recommendations behaved correctly. Changing travel priority (e.g., Faster travel / Fewer transfers) updated the recommendation/order as intended.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Pass   ☐ Fail</w:t>
            </w:r>
          </w:p>
        </w:tc>
      </w:tr>
      <w:tr w14:paraId="060FB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A83BD34">
            <w:pPr>
              <w:spacing w:after="0" w:line="240" w:lineRule="auto"/>
            </w:pPr>
            <w:r>
              <w:rPr>
                <w:sz w:val="15"/>
              </w:rPr>
              <w:t>TC06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6F0810A">
            <w:pPr>
              <w:spacing w:after="0" w:line="240" w:lineRule="auto"/>
            </w:pPr>
            <w:r>
              <w:rPr>
                <w:sz w:val="15"/>
              </w:rPr>
              <w:t>Current route remains best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6A16EE">
            <w:pPr>
              <w:spacing w:after="0" w:line="240" w:lineRule="auto"/>
            </w:pPr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438AAD2">
            <w:pPr>
              <w:spacing w:after="0" w:line="240" w:lineRule="auto"/>
            </w:pPr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Tested. When conditions still left the current route as the best option, the system correctly indicated that switching was unnecessary / retained the current route as the preferred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Pass   ☐ Fail</w:t>
            </w:r>
          </w:p>
        </w:tc>
      </w:tr>
      <w:tr w14:paraId="2B1FF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23FF450">
            <w:pPr>
              <w:spacing w:after="0" w:line="240" w:lineRule="auto"/>
            </w:pPr>
            <w:r>
              <w:rPr>
                <w:sz w:val="15"/>
              </w:rPr>
              <w:t>TC07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E9DE7E6">
            <w:pPr>
              <w:spacing w:after="0" w:line="240" w:lineRule="auto"/>
            </w:pPr>
            <w:r>
              <w:rPr>
                <w:sz w:val="15"/>
              </w:rPr>
              <w:t>Return to normal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DD5938A">
            <w:pPr>
              <w:spacing w:after="0" w:line="240" w:lineRule="auto"/>
            </w:pPr>
            <w:r>
              <w:rPr>
                <w:sz w:val="15"/>
              </w:rPr>
              <w:t>Restore normal conditions.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5E730FD">
            <w:pPr>
              <w:spacing w:after="0" w:line="240" w:lineRule="auto"/>
            </w:pPr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Return-to-normal condition was not explicitly tested.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Pass   ☐ Fail — Not tested</w:t>
            </w:r>
          </w:p>
        </w:tc>
      </w:tr>
      <w:tr w14:paraId="5800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31D8E5E">
            <w:pPr>
              <w:spacing w:after="0" w:line="240" w:lineRule="auto"/>
            </w:pPr>
            <w:r>
              <w:rPr>
                <w:sz w:val="15"/>
              </w:rPr>
              <w:t>TC08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345FED3">
            <w:pPr>
              <w:spacing w:after="0" w:line="240" w:lineRule="auto"/>
            </w:pPr>
            <w:r>
              <w:rPr>
                <w:sz w:val="15"/>
              </w:rPr>
              <w:t>Missing / unexpected input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402455A">
            <w:pPr>
              <w:spacing w:after="0" w:line="240" w:lineRule="auto"/>
            </w:pPr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86BEA0B">
            <w:pPr>
              <w:spacing w:after="0" w:line="240" w:lineRule="auto"/>
            </w:pPr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Missing/unexpected-input condition was not explicitly tested.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Pass   ☐ Fail — Not tested</w:t>
            </w:r>
          </w:p>
        </w:tc>
      </w:tr>
    </w:tbl>
    <w:p w14:paraId="47F629B4">
      <w:pPr>
        <w:pStyle w:val="3"/>
      </w:pPr>
      <w:r>
        <w:t>Failure visibility and limits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2"/>
        <w:gridCol w:w="7272"/>
      </w:tblGrid>
      <w:tr w14:paraId="0CDDA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D90A4">
            <w:pPr>
              <w:spacing w:after="0" w:line="240" w:lineRule="auto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15AEC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14:paraId="1FDD5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7F7BA62">
            <w:pPr>
              <w:spacing w:after="0" w:line="240" w:lineRule="auto"/>
            </w:pPr>
            <w:r>
              <w:rPr>
                <w:sz w:val="18"/>
              </w:rPr>
              <w:t>Was any failure invisible to the user?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 invisible technical failure was observed during the tested flows.</w:t>
            </w:r>
          </w:p>
        </w:tc>
      </w:tr>
      <w:tr w14:paraId="5256F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C149AA7">
            <w:pPr>
              <w:spacing w:after="0" w:line="240" w:lineRule="auto"/>
            </w:pPr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 technical failure was observed that could be mistaken for user error.</w:t>
            </w:r>
          </w:p>
        </w:tc>
      </w:tr>
      <w:tr w14:paraId="51AF9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5826A30">
            <w:pPr>
              <w:spacing w:after="0" w:line="240" w:lineRule="auto"/>
            </w:pPr>
            <w:r>
              <w:rPr>
                <w:sz w:val="18"/>
              </w:rPr>
              <w:t>Conditions not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TC02, TC03, TC04, TC07 and TC08 were not explicitly exercised in this participant session.</w:t>
            </w:r>
          </w:p>
        </w:tc>
      </w:tr>
      <w:tr w14:paraId="45740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9F9605D">
            <w:pPr>
              <w:spacing w:after="0" w:line="240" w:lineRule="auto"/>
            </w:pPr>
            <w:r>
              <w:rPr>
                <w:sz w:val="18"/>
              </w:rPr>
              <w:t>Known prototype limitations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 technical bug was observed. Disruption display, alternative routes, recommendation, priority changes, map and final Decision screen operated normally.</w:t>
            </w:r>
          </w:p>
        </w:tc>
      </w:tr>
      <w:tr w14:paraId="38BED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5CD27D2">
            <w:pPr>
              <w:spacing w:after="0" w:line="240" w:lineRule="auto"/>
            </w:pPr>
            <w:r>
              <w:rPr>
                <w:sz w:val="18"/>
              </w:rPr>
              <w:t>Build/version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Updated prototype with map, recommendation reasons and travel priorities; exact build/version not recorded.</w:t>
            </w:r>
          </w:p>
        </w:tc>
      </w:tr>
    </w:tbl>
    <w:p w14:paraId="1071AB55">
      <w:pPr>
        <w:pStyle w:val="3"/>
      </w:pPr>
      <w:r>
        <w:t>Release gate before participant testing</w:t>
      </w:r>
    </w:p>
    <w:p w14:paraId="439CD8A4">
      <w:pPr>
        <w:pStyle w:val="16"/>
      </w:pPr>
      <w:r>
        <w:t>☐ All critical core-flow cases pass.</w:t>
      </w:r>
    </w:p>
    <w:p w14:paraId="51B9F50B">
      <w:pPr>
        <w:pStyle w:val="16"/>
      </w:pPr>
      <w:r>
        <w:t>☐ Known limitations are documented for moderators.</w:t>
      </w:r>
    </w:p>
    <w:p w14:paraId="1F939959">
      <w:pPr>
        <w:pStyle w:val="16"/>
      </w:pPr>
      <w:r>
        <w:t>☐ Any failure that could invalidate participant interpretation has been fixed or excluded from the test scenarios.</w:t>
      </w:r>
    </w:p>
    <w:sectPr>
      <w:footerReference r:id="rId5" w:type="default"/>
      <w:pgSz w:w="15840" w:h="12240" w:orient="landscape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14D4F">
    <w:pPr>
      <w:pStyle w:val="24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34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358</Words>
  <Characters>2030</Characters>
  <Lines>0</Lines>
  <Paragraphs>0</Paragraphs>
  <TotalTime>0</TotalTime>
  <ScaleCrop>false</ScaleCrop>
  <LinksUpToDate>false</LinksUpToDate>
  <CharactersWithSpaces>2325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WPS_1637757550</cp:lastModifiedBy>
  <dcterms:modified xsi:type="dcterms:W3CDTF">2026-09-08T02:24:52Z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9D4BFAE04E92482DAF9FEADE7C16FC4F_13</vt:lpwstr>
  </property>
</Properties>
</file>