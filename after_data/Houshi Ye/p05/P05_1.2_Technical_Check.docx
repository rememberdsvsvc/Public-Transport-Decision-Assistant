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 name not provided | Participant ID: P05 | Moderator: Houshi Ye |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Revised arrival and connection impact were requested, but no meaningful-delay test was executed (01:36-02:15).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64A28DE7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>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36381769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Early service may matter when a connection is affected; no early-service test was executed (02:21-02:41).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46E57AAE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Delayed, cancelled and changed services were identified as useful cases, but no flow was tested (02:21-02:41).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4C32EE8F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alternatives with transfer, crowding and accessibility details; no recommendation update was observed (04:09-04:51).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01A0DB57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250A21FD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stale-warning clearance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5282A5FE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7172C864" w:rsidR="00A23E82" w:rsidRDefault="00D705BE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331BF71D" w:rsidR="00A23E82" w:rsidRPr="00D705BE" w:rsidRDefault="00D705BE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7C0B8D19" w:rsidR="00A23E82" w:rsidRPr="00D705BE" w:rsidRDefault="00D705BE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mistakes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alert only for personal impact; show revised arrival / connection risk, update recency, transfer feasibility, crowding and accessibility (00:37-04:51).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444E" w14:textId="77777777" w:rsidR="00074594" w:rsidRDefault="00074594">
      <w:pPr>
        <w:spacing w:line="240" w:lineRule="auto"/>
      </w:pPr>
      <w:r>
        <w:separator/>
      </w:r>
    </w:p>
  </w:endnote>
  <w:endnote w:type="continuationSeparator" w:id="0">
    <w:p w14:paraId="31301A0C" w14:textId="77777777" w:rsidR="00074594" w:rsidRDefault="000745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F2817" w14:textId="77777777" w:rsidR="00074594" w:rsidRDefault="00074594">
      <w:pPr>
        <w:spacing w:after="0"/>
      </w:pPr>
      <w:r>
        <w:separator/>
      </w:r>
    </w:p>
  </w:footnote>
  <w:footnote w:type="continuationSeparator" w:id="0">
    <w:p w14:paraId="7B409A3E" w14:textId="77777777" w:rsidR="00074594" w:rsidRDefault="000745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4594"/>
    <w:rsid w:val="0015074B"/>
    <w:rsid w:val="0029639D"/>
    <w:rsid w:val="00326F90"/>
    <w:rsid w:val="00544E35"/>
    <w:rsid w:val="009A68CE"/>
    <w:rsid w:val="00A23E82"/>
    <w:rsid w:val="00AA1D8D"/>
    <w:rsid w:val="00B47730"/>
    <w:rsid w:val="00CB0664"/>
    <w:rsid w:val="00D705BE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3341</Characters>
  <Application>Microsoft Office Word</Application>
  <DocSecurity>0</DocSecurity>
  <Lines>87</Lines>
  <Paragraphs>72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P05</dc:subject>
  <dc:creator>Houshi Ye</dc:creator>
  <cp:lastModifiedBy>Houshi Ye</cp:lastModifiedBy>
  <cp:revision>2</cp:revision>
  <dcterms:created xsi:type="dcterms:W3CDTF">2026-09-10T11:20:00Z</dcterms:created>
  <dcterms:modified xsi:type="dcterms:W3CDTF">2026-09-10T11:43:00Z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