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FCBC6" w14:textId="77777777" w:rsidR="00F80C22" w:rsidRDefault="00000000">
      <w:pPr>
        <w:pStyle w:val="Title"/>
      </w:pPr>
      <w:r>
        <w:t>Moderated Usability Test — Observation Sheet</w:t>
      </w:r>
    </w:p>
    <w:p w14:paraId="454937A8" w14:textId="77777777" w:rsidR="00F80C22" w:rsidRDefault="00000000">
      <w:r>
        <w:rPr>
          <w:i/>
          <w:sz w:val="20"/>
        </w:rPr>
        <w:t>Participant name not provided | Participant ID: P05 | Moderator: Houshi Ye | Interview 00:03-04:51; task observation not supplied.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72"/>
        <w:gridCol w:w="7272"/>
      </w:tblGrid>
      <w:tr w:rsidR="00F80C22" w14:paraId="1789A7F7" w14:textId="77777777">
        <w:trPr>
          <w:cantSplit/>
          <w:tblHeader/>
          <w:jc w:val="center"/>
        </w:trPr>
        <w:tc>
          <w:tcPr>
            <w:tcW w:w="727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E901DF" w14:textId="77777777" w:rsidR="00F80C2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w="727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F999B0" w14:textId="77777777" w:rsidR="00F80C2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Record</w:t>
            </w:r>
          </w:p>
        </w:tc>
      </w:tr>
      <w:tr w:rsidR="00F80C22" w14:paraId="0B047475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FD7CF5" w14:textId="77777777" w:rsidR="00F80C22" w:rsidRDefault="00000000">
            <w:pPr>
              <w:spacing w:after="0" w:line="240" w:lineRule="auto"/>
            </w:pPr>
            <w:r>
              <w:rPr>
                <w:sz w:val="18"/>
              </w:rPr>
              <w:t>Participant name / ID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AF8EC2" w14:textId="085ADD1C" w:rsidR="00F80C22" w:rsidRPr="00D0502B" w:rsidRDefault="00000000">
            <w:pPr>
              <w:rPr>
                <w:rFonts w:eastAsia="SimSun"/>
                <w:lang w:eastAsia="zh-CN"/>
              </w:rPr>
            </w:pPr>
            <w:r>
              <w:rPr>
                <w:sz w:val="18"/>
              </w:rPr>
              <w:t>Name not provided / P05</w:t>
            </w:r>
          </w:p>
        </w:tc>
      </w:tr>
      <w:tr w:rsidR="00F80C22" w14:paraId="65B019AB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F46706" w14:textId="77777777" w:rsidR="00F80C22" w:rsidRDefault="00000000">
            <w:pPr>
              <w:spacing w:after="0" w:line="240" w:lineRule="auto"/>
            </w:pPr>
            <w:r>
              <w:rPr>
                <w:sz w:val="18"/>
              </w:rPr>
              <w:t>Date / session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2125B2" w14:textId="2D1A552C" w:rsidR="00F80C22" w:rsidRDefault="006C00B6">
            <w:pPr>
              <w:rPr>
                <w:rFonts w:eastAsia="SimSun"/>
                <w:lang w:eastAsia="zh-CN"/>
              </w:rPr>
            </w:pPr>
            <w:r>
              <w:rPr>
                <w:rFonts w:eastAsia="SimSun" w:hint="eastAsia"/>
                <w:lang w:eastAsia="zh-CN"/>
              </w:rPr>
              <w:t>Not recorded</w:t>
            </w:r>
          </w:p>
        </w:tc>
      </w:tr>
      <w:tr w:rsidR="00F80C22" w14:paraId="25821F79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D5A6A4" w14:textId="77777777" w:rsidR="00F80C22" w:rsidRDefault="00000000">
            <w:pPr>
              <w:spacing w:after="0" w:line="240" w:lineRule="auto"/>
            </w:pPr>
            <w:r>
              <w:rPr>
                <w:sz w:val="18"/>
              </w:rPr>
              <w:t>Moderator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669C2C" w14:textId="77777777" w:rsidR="00F80C22" w:rsidRDefault="00000000">
            <w:pPr>
              <w:rPr>
                <w:rFonts w:eastAsia="SimSun"/>
                <w:lang w:eastAsia="zh-CN"/>
              </w:rPr>
            </w:pPr>
            <w:r>
              <w:rPr>
                <w:rFonts w:eastAsia="SimSun" w:hint="eastAsia"/>
                <w:lang w:eastAsia="zh-CN"/>
              </w:rPr>
              <w:t>Houshi Ye</w:t>
            </w:r>
          </w:p>
        </w:tc>
      </w:tr>
      <w:tr w:rsidR="00F80C22" w14:paraId="7A7C8D2E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FE367C" w14:textId="77777777" w:rsidR="00F80C22" w:rsidRDefault="00000000">
            <w:pPr>
              <w:spacing w:after="0" w:line="240" w:lineRule="auto"/>
            </w:pPr>
            <w:r>
              <w:rPr>
                <w:sz w:val="18"/>
              </w:rPr>
              <w:t>Observer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7CD823" w14:textId="27AE8201" w:rsidR="00F80C22" w:rsidRDefault="006C00B6">
            <w:pPr>
              <w:rPr>
                <w:rFonts w:eastAsia="SimSun"/>
                <w:lang w:eastAsia="zh-CN"/>
              </w:rPr>
            </w:pPr>
            <w:r>
              <w:rPr>
                <w:rFonts w:eastAsia="SimSun" w:hint="eastAsia"/>
                <w:lang w:eastAsia="zh-CN"/>
              </w:rPr>
              <w:t>Not recorded</w:t>
            </w:r>
          </w:p>
        </w:tc>
      </w:tr>
      <w:tr w:rsidR="00F80C22" w14:paraId="442DC51F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410F15" w14:textId="77777777" w:rsidR="00F80C22" w:rsidRDefault="00000000">
            <w:pPr>
              <w:spacing w:after="0" w:line="240" w:lineRule="auto"/>
            </w:pPr>
            <w:r>
              <w:rPr>
                <w:sz w:val="18"/>
              </w:rPr>
              <w:t>Scenario order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EC455D" w14:textId="6CBE3AE0" w:rsidR="00F80C22" w:rsidRDefault="00000000">
            <w:r>
              <w:rPr>
                <w:sz w:val="18"/>
              </w:rPr>
              <w:t>Post-task interview only; scenario order and direct task observation were not supplied.</w:t>
            </w:r>
          </w:p>
        </w:tc>
      </w:tr>
      <w:tr w:rsidR="00F80C22" w14:paraId="7D319687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F002EA" w14:textId="77777777" w:rsidR="00F80C22" w:rsidRDefault="00000000">
            <w:pPr>
              <w:spacing w:after="0" w:line="240" w:lineRule="auto"/>
            </w:pPr>
            <w:r>
              <w:rPr>
                <w:sz w:val="18"/>
              </w:rPr>
              <w:t>Public-transport use frequency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AC9DE1" w14:textId="58E58D66" w:rsidR="00F80C22" w:rsidRDefault="00000000">
            <w:r>
              <w:rPr>
                <w:sz w:val="18"/>
              </w:rPr>
              <w:t>Current disruption-checking method was not clearly recorded; the participant wants one place instead of several sources (03:24-03:59).</w:t>
            </w:r>
          </w:p>
        </w:tc>
      </w:tr>
    </w:tbl>
    <w:p w14:paraId="7268B86B" w14:textId="77777777" w:rsidR="00F80C22" w:rsidRDefault="00000000">
      <w:pPr>
        <w:pStyle w:val="Heading1"/>
      </w:pPr>
      <w:r>
        <w:t>Task record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09"/>
        <w:gridCol w:w="2909"/>
        <w:gridCol w:w="2909"/>
        <w:gridCol w:w="2909"/>
        <w:gridCol w:w="2909"/>
      </w:tblGrid>
      <w:tr w:rsidR="00F80C22" w14:paraId="1D07E512" w14:textId="77777777">
        <w:trPr>
          <w:cantSplit/>
          <w:tblHeader/>
          <w:jc w:val="center"/>
        </w:trPr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77D8FB" w14:textId="77777777" w:rsidR="00F80C2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Task / checkpoint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CBF59E" w14:textId="77777777" w:rsidR="00F80C2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Completed?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9A7F78" w14:textId="77777777" w:rsidR="00F80C2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Assistance level*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190CF6" w14:textId="77777777" w:rsidR="00F80C2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Observed issue / hesitation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13288F" w14:textId="77777777" w:rsidR="00F80C2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Key evidence / quote</w:t>
            </w:r>
          </w:p>
        </w:tc>
      </w:tr>
      <w:tr w:rsidR="00F80C22" w14:paraId="19C7E1BF" w14:textId="77777777">
        <w:trPr>
          <w:cantSplit/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EBA566" w14:textId="77777777" w:rsidR="00F80C22" w:rsidRDefault="00000000">
            <w:pPr>
              <w:spacing w:after="0" w:line="240" w:lineRule="auto"/>
            </w:pPr>
            <w:r>
              <w:rPr>
                <w:sz w:val="17"/>
              </w:rPr>
              <w:t>Start / identify current journey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352D4C" w14:textId="08372E19" w:rsidR="00F80C22" w:rsidRDefault="00A50D47">
            <w:r>
              <w:rPr>
                <w:rFonts w:ascii="Segoe UI Symbol" w:hAnsi="Segoe UI Symbol" w:cs="Segoe UI Symbol"/>
                <w:sz w:val="18"/>
              </w:rPr>
              <w:t>☒</w:t>
            </w:r>
            <w:r w:rsidR="006C00B6">
              <w:rPr>
                <w:sz w:val="18"/>
              </w:rPr>
              <w:t xml:space="preserve"> Yes   ☐ Partial 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177E05" w14:textId="6CD128D3" w:rsidR="00F80C22" w:rsidRPr="00A50D47" w:rsidRDefault="00A50D47">
            <w:pPr>
              <w:rPr>
                <w:rFonts w:eastAsia="SimSun" w:hint="eastAsia"/>
                <w:lang w:eastAsia="zh-CN"/>
              </w:rPr>
            </w:pPr>
            <w:r>
              <w:rPr>
                <w:rFonts w:eastAsia="SimSun" w:hint="eastAsia"/>
                <w:sz w:val="18"/>
                <w:lang w:eastAsia="zh-CN"/>
              </w:rPr>
              <w:t>0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4A759D" w14:textId="7D1D688C" w:rsidR="00F80C22" w:rsidRDefault="00000000">
            <w:r>
              <w:rPr>
                <w:sz w:val="18"/>
              </w:rPr>
              <w:t>Retrospective feedback describes when support should appear.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8EBBCF" w14:textId="77777777" w:rsidR="00F80C22" w:rsidRDefault="00000000">
            <w:r>
              <w:rPr>
                <w:sz w:val="18"/>
              </w:rPr>
              <w:t>Wants an alert only when the current journey, service or connection is affected, rather than every service alert (00:37-01:08).</w:t>
            </w:r>
          </w:p>
        </w:tc>
      </w:tr>
      <w:tr w:rsidR="00F80C22" w14:paraId="7D41AFD7" w14:textId="77777777">
        <w:trPr>
          <w:cantSplit/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2C254B" w14:textId="77777777" w:rsidR="00F80C22" w:rsidRDefault="00000000">
            <w:pPr>
              <w:spacing w:after="0" w:line="240" w:lineRule="auto"/>
            </w:pPr>
            <w:r>
              <w:rPr>
                <w:sz w:val="17"/>
              </w:rPr>
              <w:t>Understand disruption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9F7DF8" w14:textId="39D94101" w:rsidR="00F80C22" w:rsidRDefault="00A50D47">
            <w:r>
              <w:rPr>
                <w:rFonts w:ascii="Segoe UI Symbol" w:hAnsi="Segoe UI Symbol" w:cs="Segoe UI Symbol"/>
                <w:sz w:val="18"/>
              </w:rPr>
              <w:t>☒</w:t>
            </w:r>
            <w:r w:rsidR="006C00B6">
              <w:rPr>
                <w:sz w:val="18"/>
              </w:rPr>
              <w:t xml:space="preserve"> Yes   ☐ Partial 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B07720" w14:textId="4A80C95C" w:rsidR="00F80C22" w:rsidRPr="00A50D47" w:rsidRDefault="00A50D47">
            <w:pPr>
              <w:rPr>
                <w:rFonts w:eastAsia="SimSun" w:hint="eastAsia"/>
                <w:lang w:eastAsia="zh-CN"/>
              </w:rPr>
            </w:pPr>
            <w:r>
              <w:rPr>
                <w:rFonts w:eastAsia="SimSun" w:hint="eastAsia"/>
                <w:sz w:val="18"/>
                <w:lang w:eastAsia="zh-CN"/>
              </w:rPr>
              <w:t>0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D6CCE9" w14:textId="138F5786" w:rsidR="00F80C22" w:rsidRDefault="00000000">
            <w:r>
              <w:rPr>
                <w:sz w:val="18"/>
              </w:rPr>
              <w:t xml:space="preserve">the participant described </w:t>
            </w:r>
            <w:proofErr w:type="spellStart"/>
            <w:r>
              <w:rPr>
                <w:sz w:val="18"/>
              </w:rPr>
              <w:t>personalised</w:t>
            </w:r>
            <w:proofErr w:type="spellEnd"/>
            <w:r>
              <w:rPr>
                <w:sz w:val="18"/>
              </w:rPr>
              <w:t xml:space="preserve"> information needs.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7FC8A7" w14:textId="77777777" w:rsidR="00F80C22" w:rsidRDefault="00000000">
            <w:r>
              <w:rPr>
                <w:sz w:val="18"/>
              </w:rPr>
              <w:t>A route-level delay alone is insufficient; connect it to the exact trip with revised arrival time or missed-connection risk (01:36-02:15).</w:t>
            </w:r>
          </w:p>
        </w:tc>
      </w:tr>
      <w:tr w:rsidR="00F80C22" w14:paraId="19DBE567" w14:textId="77777777">
        <w:trPr>
          <w:cantSplit/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03D100" w14:textId="77777777" w:rsidR="00F80C22" w:rsidRDefault="00000000">
            <w:pPr>
              <w:spacing w:after="0" w:line="240" w:lineRule="auto"/>
            </w:pPr>
            <w:r>
              <w:rPr>
                <w:sz w:val="17"/>
              </w:rPr>
              <w:lastRenderedPageBreak/>
              <w:t>Identify personal journey impact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75DD9F" w14:textId="7C77C230" w:rsidR="00F80C22" w:rsidRDefault="00A50D47">
            <w:r>
              <w:rPr>
                <w:rFonts w:ascii="Segoe UI Symbol" w:hAnsi="Segoe UI Symbol" w:cs="Segoe UI Symbol"/>
                <w:sz w:val="18"/>
              </w:rPr>
              <w:t>☒</w:t>
            </w:r>
            <w:r w:rsidR="006C00B6">
              <w:rPr>
                <w:sz w:val="18"/>
              </w:rPr>
              <w:t xml:space="preserve"> Yes   ☐ Partial 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C3D076" w14:textId="73563A0D" w:rsidR="00F80C22" w:rsidRPr="00A50D47" w:rsidRDefault="00A50D47">
            <w:pPr>
              <w:rPr>
                <w:rFonts w:eastAsia="SimSun" w:hint="eastAsia"/>
                <w:lang w:eastAsia="zh-CN"/>
              </w:rPr>
            </w:pPr>
            <w:r>
              <w:rPr>
                <w:rFonts w:eastAsia="SimSun" w:hint="eastAsia"/>
                <w:sz w:val="18"/>
                <w:lang w:eastAsia="zh-CN"/>
              </w:rPr>
              <w:t>0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212572" w14:textId="77777777" w:rsidR="00F80C22" w:rsidRDefault="00000000">
            <w:r>
              <w:rPr>
                <w:sz w:val="18"/>
              </w:rPr>
              <w:t>No direct impact assessment was observed. The participant stated how personal impact should be expressed.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A65371" w14:textId="77777777" w:rsidR="00F80C22" w:rsidRDefault="00000000">
            <w:r>
              <w:rPr>
                <w:sz w:val="18"/>
              </w:rPr>
              <w:t>Show how the disruption changes expected arrival and whether a connection may be missed (01:36-02:15).</w:t>
            </w:r>
          </w:p>
        </w:tc>
      </w:tr>
      <w:tr w:rsidR="00F80C22" w14:paraId="67519FE3" w14:textId="77777777">
        <w:trPr>
          <w:cantSplit/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FC619C" w14:textId="77777777" w:rsidR="00F80C22" w:rsidRDefault="00000000">
            <w:pPr>
              <w:spacing w:after="0" w:line="240" w:lineRule="auto"/>
            </w:pPr>
            <w:r>
              <w:rPr>
                <w:sz w:val="17"/>
              </w:rPr>
              <w:t>Judge whether action is needed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395233" w14:textId="25A62EC3" w:rsidR="00F80C22" w:rsidRDefault="00A50D47">
            <w:r>
              <w:rPr>
                <w:rFonts w:ascii="Segoe UI Symbol" w:hAnsi="Segoe UI Symbol" w:cs="Segoe UI Symbol"/>
                <w:sz w:val="18"/>
              </w:rPr>
              <w:t>☒</w:t>
            </w:r>
            <w:r w:rsidR="006C00B6">
              <w:rPr>
                <w:sz w:val="18"/>
              </w:rPr>
              <w:t xml:space="preserve"> Yes   ☐ Partial 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132EAA" w14:textId="236EFCAC" w:rsidR="00F80C22" w:rsidRPr="00A50D47" w:rsidRDefault="00A50D47">
            <w:pPr>
              <w:rPr>
                <w:rFonts w:eastAsia="SimSun" w:hint="eastAsia"/>
                <w:lang w:eastAsia="zh-CN"/>
              </w:rPr>
            </w:pPr>
            <w:r>
              <w:rPr>
                <w:rFonts w:eastAsia="SimSun" w:hint="eastAsia"/>
                <w:sz w:val="18"/>
                <w:lang w:eastAsia="zh-CN"/>
              </w:rPr>
              <w:t>1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F21C2D" w14:textId="77777777" w:rsidR="00F80C22" w:rsidRDefault="00000000">
            <w:r>
              <w:rPr>
                <w:sz w:val="18"/>
              </w:rPr>
              <w:t xml:space="preserve">General needs were described; applying them in a </w:t>
            </w:r>
            <w:proofErr w:type="gramStart"/>
            <w:r>
              <w:rPr>
                <w:sz w:val="18"/>
              </w:rPr>
              <w:t>moderated</w:t>
            </w:r>
            <w:proofErr w:type="gramEnd"/>
            <w:r>
              <w:rPr>
                <w:sz w:val="18"/>
              </w:rPr>
              <w:t xml:space="preserve"> task was not observed.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B2FE42F" w14:textId="77777777" w:rsidR="00F80C22" w:rsidRDefault="00000000">
            <w:r>
              <w:rPr>
                <w:sz w:val="18"/>
              </w:rPr>
              <w:t>Act when a current bus / train is delayed or cancelled or a connection is affected; on-time support is limited unless the route is unfamiliar (00:37-01:08; 02:21-02:56).</w:t>
            </w:r>
          </w:p>
        </w:tc>
      </w:tr>
      <w:tr w:rsidR="00F80C22" w14:paraId="7A185749" w14:textId="77777777">
        <w:trPr>
          <w:cantSplit/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6FA5E0" w14:textId="77777777" w:rsidR="00F80C22" w:rsidRDefault="00000000">
            <w:pPr>
              <w:spacing w:after="0" w:line="240" w:lineRule="auto"/>
            </w:pPr>
            <w:r>
              <w:rPr>
                <w:sz w:val="17"/>
              </w:rPr>
              <w:t>Compare options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3B571E" w14:textId="31E3C28B" w:rsidR="00F80C22" w:rsidRDefault="00A50D47">
            <w:r>
              <w:rPr>
                <w:rFonts w:ascii="Segoe UI Symbol" w:hAnsi="Segoe UI Symbol" w:cs="Segoe UI Symbol"/>
                <w:sz w:val="18"/>
              </w:rPr>
              <w:t>☒</w:t>
            </w:r>
            <w:r w:rsidR="006C00B6">
              <w:rPr>
                <w:sz w:val="18"/>
              </w:rPr>
              <w:t xml:space="preserve"> Yes   ☐ Partial 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8A0472" w14:textId="2E9339AA" w:rsidR="00F80C22" w:rsidRPr="00A50D47" w:rsidRDefault="00A50D47">
            <w:pPr>
              <w:rPr>
                <w:rFonts w:eastAsia="SimSun" w:hint="eastAsia"/>
                <w:lang w:eastAsia="zh-CN"/>
              </w:rPr>
            </w:pPr>
            <w:r>
              <w:rPr>
                <w:rFonts w:eastAsia="SimSun" w:hint="eastAsia"/>
                <w:lang w:eastAsia="zh-CN"/>
              </w:rPr>
              <w:t>2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D96EA5" w14:textId="7344897B" w:rsidR="00F80C22" w:rsidRDefault="00000000">
            <w:r>
              <w:rPr>
                <w:sz w:val="18"/>
              </w:rPr>
              <w:t>Desired comparison information was described.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B7672A1" w14:textId="77777777" w:rsidR="00F80C22" w:rsidRDefault="00000000">
            <w:r>
              <w:rPr>
                <w:sz w:val="18"/>
              </w:rPr>
              <w:t>Compare alternatives using transfer time, connection likelihood, crowding and accessibility (04:09-04:51).</w:t>
            </w:r>
          </w:p>
        </w:tc>
      </w:tr>
      <w:tr w:rsidR="00F80C22" w14:paraId="51427993" w14:textId="77777777">
        <w:trPr>
          <w:cantSplit/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2D992B1" w14:textId="77777777" w:rsidR="00F80C22" w:rsidRDefault="00000000">
            <w:pPr>
              <w:spacing w:after="0" w:line="240" w:lineRule="auto"/>
            </w:pPr>
            <w:r>
              <w:rPr>
                <w:sz w:val="17"/>
              </w:rPr>
              <w:t>Select a viable next action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DD5DDA" w14:textId="1A535A09" w:rsidR="00F80C22" w:rsidRDefault="00A50D47">
            <w:r>
              <w:rPr>
                <w:rFonts w:ascii="Segoe UI Symbol" w:hAnsi="Segoe UI Symbol" w:cs="Segoe UI Symbol"/>
                <w:sz w:val="18"/>
              </w:rPr>
              <w:t>☒</w:t>
            </w:r>
            <w:r w:rsidR="006C00B6">
              <w:rPr>
                <w:sz w:val="18"/>
              </w:rPr>
              <w:t xml:space="preserve"> Yes   ☐ Partial 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664DF6" w14:textId="72A70066" w:rsidR="00F80C22" w:rsidRPr="00A50D47" w:rsidRDefault="00A50D47">
            <w:pPr>
              <w:rPr>
                <w:rFonts w:eastAsia="SimSun" w:hint="eastAsia"/>
                <w:lang w:eastAsia="zh-CN"/>
              </w:rPr>
            </w:pPr>
            <w:r>
              <w:rPr>
                <w:rFonts w:eastAsia="SimSun" w:hint="eastAsia"/>
                <w:sz w:val="18"/>
                <w:lang w:eastAsia="zh-CN"/>
              </w:rPr>
              <w:t>1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C9A112" w14:textId="0BC72E36" w:rsidR="00F80C22" w:rsidRDefault="00F80C22"/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350D0D" w14:textId="77777777" w:rsidR="00F80C22" w:rsidRDefault="00000000">
            <w:r>
              <w:rPr>
                <w:sz w:val="18"/>
              </w:rPr>
              <w:t>Wants disruption, arrival-time impact and alternatives combined in one place; no observed task choice was documented (03:24-03:59).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544"/>
      </w:tblGrid>
      <w:tr w:rsidR="00F80C22" w14:paraId="4A188C6E" w14:textId="77777777">
        <w:trPr>
          <w:cantSplit/>
          <w:jc w:val="center"/>
        </w:trPr>
        <w:tc>
          <w:tcPr>
            <w:tcW w:w="14544" w:type="dxa"/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3ECBAC" w14:textId="77777777" w:rsidR="00F80C22" w:rsidRDefault="00000000">
            <w:r>
              <w:t>Assistance scale: 0 = none; 1 = neutral prompt; 2 = procedural hint; 3 = direct instruction. Complete assistance scores from direct task observation.</w:t>
            </w:r>
          </w:p>
        </w:tc>
      </w:tr>
    </w:tbl>
    <w:p w14:paraId="2AD0370C" w14:textId="77777777" w:rsidR="00F80C22" w:rsidRDefault="00F80C22"/>
    <w:p w14:paraId="10DC8E18" w14:textId="77777777" w:rsidR="00F80C22" w:rsidRDefault="00000000">
      <w:pPr>
        <w:pStyle w:val="Heading1"/>
      </w:pPr>
      <w:r>
        <w:t>Overall task outcome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09"/>
        <w:gridCol w:w="2909"/>
        <w:gridCol w:w="2909"/>
        <w:gridCol w:w="2909"/>
        <w:gridCol w:w="2909"/>
      </w:tblGrid>
      <w:tr w:rsidR="00F80C22" w14:paraId="64C47ABF" w14:textId="77777777">
        <w:trPr>
          <w:cantSplit/>
          <w:tblHeader/>
          <w:jc w:val="center"/>
        </w:trPr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43F42D" w14:textId="77777777" w:rsidR="00F80C2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Scenario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FB4ACC" w14:textId="77777777" w:rsidR="00F80C2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Task outcome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71560B" w14:textId="77777777" w:rsidR="00F80C2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Final action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FEA6FC" w14:textId="77777777" w:rsidR="00F80C2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Completion time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58D3DC" w14:textId="77777777" w:rsidR="00F80C2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Notes</w:t>
            </w:r>
          </w:p>
        </w:tc>
      </w:tr>
      <w:tr w:rsidR="00F80C22" w14:paraId="5FE305ED" w14:textId="77777777">
        <w:trPr>
          <w:cantSplit/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A5CF0C" w14:textId="77777777" w:rsidR="00F80C22" w:rsidRDefault="00000000">
            <w:pPr>
              <w:spacing w:after="0" w:line="240" w:lineRule="auto"/>
            </w:pPr>
            <w:r>
              <w:rPr>
                <w:sz w:val="18"/>
              </w:rPr>
              <w:t>Scenario 1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04DB25" w14:textId="0AC1B790" w:rsidR="00F80C22" w:rsidRDefault="00A50D47">
            <w:r>
              <w:rPr>
                <w:rFonts w:ascii="Segoe UI Symbol" w:hAnsi="Segoe UI Symbol" w:cs="Segoe UI Symbol"/>
                <w:sz w:val="18"/>
              </w:rPr>
              <w:t>☒</w:t>
            </w:r>
            <w:r w:rsidR="006C00B6">
              <w:rPr>
                <w:sz w:val="18"/>
              </w:rPr>
              <w:t>Yes   ☐ Partial 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5807D6" w14:textId="68426BE8" w:rsidR="00F80C22" w:rsidRDefault="00A50D47">
            <w:r>
              <w:rPr>
                <w:rFonts w:ascii="Segoe UI Symbol" w:hAnsi="Segoe UI Symbol" w:cs="Segoe UI Symbol"/>
                <w:sz w:val="18"/>
              </w:rPr>
              <w:t>☒</w:t>
            </w:r>
            <w:r w:rsidR="006C00B6">
              <w:rPr>
                <w:sz w:val="18"/>
              </w:rPr>
              <w:t xml:space="preserve"> Viable   ☐ </w:t>
            </w:r>
            <w:proofErr w:type="gramStart"/>
            <w:r w:rsidR="006C00B6">
              <w:rPr>
                <w:sz w:val="18"/>
              </w:rPr>
              <w:t>Non-viable</w:t>
            </w:r>
            <w:proofErr w:type="gramEnd"/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317E14" w14:textId="764026DF" w:rsidR="00F80C22" w:rsidRPr="006C00B6" w:rsidRDefault="00F80C22">
            <w:pPr>
              <w:rPr>
                <w:rFonts w:eastAsia="SimSun"/>
                <w:lang w:eastAsia="zh-CN"/>
              </w:rPr>
            </w:pP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BE76DF" w14:textId="7E22A0BB" w:rsidR="00F80C22" w:rsidRDefault="00000000">
            <w:r>
              <w:rPr>
                <w:sz w:val="18"/>
              </w:rPr>
              <w:t>Scenario outcome and completion time were not recorded; complete from direct observation.</w:t>
            </w:r>
          </w:p>
        </w:tc>
      </w:tr>
      <w:tr w:rsidR="00F80C22" w14:paraId="462D1A32" w14:textId="77777777">
        <w:trPr>
          <w:cantSplit/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6748CB" w14:textId="77777777" w:rsidR="00F80C22" w:rsidRDefault="00000000">
            <w:pPr>
              <w:spacing w:after="0" w:line="240" w:lineRule="auto"/>
            </w:pPr>
            <w:r>
              <w:rPr>
                <w:sz w:val="18"/>
              </w:rPr>
              <w:lastRenderedPageBreak/>
              <w:t>Scenario 2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60493F" w14:textId="1E8461FA" w:rsidR="00F80C22" w:rsidRDefault="006C00B6">
            <w:r>
              <w:rPr>
                <w:sz w:val="18"/>
              </w:rPr>
              <w:t>☐ Yes   ☐ Partial 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E6C3E4" w14:textId="28FB3ECA" w:rsidR="00F80C22" w:rsidRDefault="006C00B6">
            <w:r>
              <w:rPr>
                <w:sz w:val="18"/>
              </w:rPr>
              <w:t xml:space="preserve">☐ Viable   ☐ </w:t>
            </w:r>
            <w:proofErr w:type="gramStart"/>
            <w:r>
              <w:rPr>
                <w:sz w:val="18"/>
              </w:rPr>
              <w:t>Non-viable</w:t>
            </w:r>
            <w:proofErr w:type="gramEnd"/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F5B8AD" w14:textId="65DD8420" w:rsidR="00F80C22" w:rsidRPr="006C00B6" w:rsidRDefault="00F80C22">
            <w:pPr>
              <w:rPr>
                <w:rFonts w:eastAsia="SimSun"/>
                <w:lang w:eastAsia="zh-CN"/>
              </w:rPr>
            </w:pP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BA9D30" w14:textId="77777777" w:rsidR="00F80C22" w:rsidRDefault="00000000">
            <w:r>
              <w:rPr>
                <w:sz w:val="18"/>
              </w:rPr>
              <w:t>A second scenario is not established in the supplied interview; complete from direct observation.</w:t>
            </w:r>
          </w:p>
        </w:tc>
      </w:tr>
    </w:tbl>
    <w:p w14:paraId="4B52CF3F" w14:textId="77777777" w:rsidR="00F80C22" w:rsidRDefault="00000000">
      <w:pPr>
        <w:pStyle w:val="Heading1"/>
      </w:pPr>
      <w:r>
        <w:t>Observer summary</w:t>
      </w:r>
    </w:p>
    <w:p w14:paraId="42E590FC" w14:textId="77777777" w:rsidR="00F80C22" w:rsidRDefault="00000000">
      <w:pPr>
        <w:keepNext/>
      </w:pPr>
      <w:r>
        <w:rPr>
          <w:b/>
        </w:rPr>
        <w:t>Where did the participant hesitate most?</w:t>
      </w:r>
    </w:p>
    <w:p w14:paraId="7BF7D901" w14:textId="77777777" w:rsidR="00F80C22" w:rsidRDefault="00000000">
      <w:r>
        <w:t>Not assessable from the supplied post-task interview. Complete manually from the observation record.</w:t>
      </w:r>
    </w:p>
    <w:p w14:paraId="6E4CE3D0" w14:textId="77777777" w:rsidR="00F80C22" w:rsidRDefault="00000000">
      <w:pPr>
        <w:keepNext/>
      </w:pPr>
      <w:r>
        <w:rPr>
          <w:b/>
        </w:rPr>
        <w:t>What did they misunderstand?</w:t>
      </w:r>
    </w:p>
    <w:p w14:paraId="16CC847F" w14:textId="77777777" w:rsidR="00F80C22" w:rsidRDefault="00000000">
      <w:r>
        <w:t>No interface misunderstanding can be established from the supplied interview.</w:t>
      </w:r>
    </w:p>
    <w:p w14:paraId="3F03BF33" w14:textId="77777777" w:rsidR="00F80C22" w:rsidRDefault="00000000">
      <w:pPr>
        <w:keepNext/>
      </w:pPr>
      <w:r>
        <w:rPr>
          <w:b/>
        </w:rPr>
        <w:t>What worked without explanation?</w:t>
      </w:r>
    </w:p>
    <w:p w14:paraId="0DCAD0D0" w14:textId="77777777" w:rsidR="00F80C22" w:rsidRDefault="00000000">
      <w:r>
        <w:t>Not assessable from task observation. The participant said combining impact and alternatives in one journey app could reduce source switching (03:24-03:59).</w:t>
      </w:r>
    </w:p>
    <w:p w14:paraId="38B96167" w14:textId="77777777" w:rsidR="00F80C22" w:rsidRDefault="00000000">
      <w:pPr>
        <w:keepNext/>
      </w:pPr>
      <w:r>
        <w:rPr>
          <w:b/>
        </w:rPr>
        <w:t>Any prototype malfunction observed?</w:t>
      </w:r>
    </w:p>
    <w:p w14:paraId="3ADA7BD8" w14:textId="77777777" w:rsidR="00F80C22" w:rsidRDefault="00000000">
      <w:r>
        <w:t xml:space="preserve">Technical </w:t>
      </w:r>
      <w:proofErr w:type="spellStart"/>
      <w:r>
        <w:t>behaviour</w:t>
      </w:r>
      <w:proofErr w:type="spellEnd"/>
      <w:r>
        <w:t xml:space="preserve"> was not observed. No specific malfunction was reported, so operation must be checked manually.</w:t>
      </w:r>
    </w:p>
    <w:sectPr w:rsidR="00F80C22">
      <w:footerReference w:type="default" r:id="rId8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0E82D" w14:textId="77777777" w:rsidR="00EB247C" w:rsidRDefault="00EB247C">
      <w:pPr>
        <w:spacing w:line="240" w:lineRule="auto"/>
      </w:pPr>
      <w:r>
        <w:separator/>
      </w:r>
    </w:p>
  </w:endnote>
  <w:endnote w:type="continuationSeparator" w:id="0">
    <w:p w14:paraId="784E4A7B" w14:textId="77777777" w:rsidR="00EB247C" w:rsidRDefault="00EB24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7C80E" w14:textId="77777777" w:rsidR="00F80C22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D0502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3054D" w14:textId="77777777" w:rsidR="00EB247C" w:rsidRDefault="00EB247C">
      <w:pPr>
        <w:spacing w:after="0"/>
      </w:pPr>
      <w:r>
        <w:separator/>
      </w:r>
    </w:p>
  </w:footnote>
  <w:footnote w:type="continuationSeparator" w:id="0">
    <w:p w14:paraId="0E925FBE" w14:textId="77777777" w:rsidR="00EB247C" w:rsidRDefault="00EB247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748886612">
    <w:abstractNumId w:val="1"/>
  </w:num>
  <w:num w:numId="2" w16cid:durableId="1579166457">
    <w:abstractNumId w:val="4"/>
  </w:num>
  <w:num w:numId="3" w16cid:durableId="534198212">
    <w:abstractNumId w:val="5"/>
  </w:num>
  <w:num w:numId="4" w16cid:durableId="693773971">
    <w:abstractNumId w:val="2"/>
  </w:num>
  <w:num w:numId="5" w16cid:durableId="1555199278">
    <w:abstractNumId w:val="0"/>
  </w:num>
  <w:num w:numId="6" w16cid:durableId="2343224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A50"/>
    <w:rsid w:val="00034616"/>
    <w:rsid w:val="0006063C"/>
    <w:rsid w:val="0015074B"/>
    <w:rsid w:val="0029639D"/>
    <w:rsid w:val="00326F90"/>
    <w:rsid w:val="006C00B6"/>
    <w:rsid w:val="008037FE"/>
    <w:rsid w:val="009A68CE"/>
    <w:rsid w:val="00A50D47"/>
    <w:rsid w:val="00AA1D8D"/>
    <w:rsid w:val="00B47730"/>
    <w:rsid w:val="00C377C5"/>
    <w:rsid w:val="00CB0664"/>
    <w:rsid w:val="00D0502B"/>
    <w:rsid w:val="00EB247C"/>
    <w:rsid w:val="00F80C22"/>
    <w:rsid w:val="00FC693F"/>
    <w:rsid w:val="4D9414BC"/>
    <w:rsid w:val="731F5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3E33F4"/>
  <w14:defaultImageDpi w14:val="300"/>
  <w15:docId w15:val="{8A10EA73-7622-4B6B-A145-070AC9C7A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1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2"/>
      </w:numPr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Bullet">
    <w:name w:val="List Bullet"/>
    <w:basedOn w:val="Normal"/>
    <w:uiPriority w:val="99"/>
    <w:unhideWhenUsed/>
    <w:pPr>
      <w:numPr>
        <w:numId w:val="3"/>
      </w:numPr>
      <w:contextualSpacing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pPr>
      <w:numPr>
        <w:numId w:val="4"/>
      </w:numPr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ListNumber3">
    <w:name w:val="List Number 3"/>
    <w:basedOn w:val="Normal"/>
    <w:uiPriority w:val="99"/>
    <w:unhideWhenUsed/>
    <w:pPr>
      <w:numPr>
        <w:numId w:val="5"/>
      </w:numPr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6"/>
      </w:numPr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471</Words>
  <Characters>2832</Characters>
  <Application>Microsoft Office Word</Application>
  <DocSecurity>0</DocSecurity>
  <Lines>74</Lines>
  <Paragraphs>61</Paragraphs>
  <ScaleCrop>false</ScaleCrop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Interview participant P05</dc:subject>
  <dc:creator>Houshi Ye</dc:creator>
  <cp:lastModifiedBy>Houshi Ye</cp:lastModifiedBy>
  <cp:revision>2</cp:revision>
  <dcterms:created xsi:type="dcterms:W3CDTF">2026-09-10T11:20:00Z</dcterms:created>
  <dcterms:modified xsi:type="dcterms:W3CDTF">2026-09-10T11:43:00Z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F307B755DF4048A481B6C1CF383899F1_13</vt:lpwstr>
  </property>
  <property fmtid="{D5CDD505-2E9C-101B-9397-08002B2CF9AE}" pid="4" name="KSOTemplateDocerSaveRecord">
    <vt:lpwstr>eyJoZGlkIjoiMGEwYjcwZjY4OWY3MjUyNWQ0ZWRmNmU3NDNlZTNkYWQiLCJ1c2VySWQiOiIxMjk5NzMzMjM2In0=</vt:lpwstr>
  </property>
</Properties>
</file>