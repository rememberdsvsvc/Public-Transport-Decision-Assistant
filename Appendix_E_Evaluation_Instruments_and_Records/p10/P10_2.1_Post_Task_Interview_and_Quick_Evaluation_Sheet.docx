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 xml:space="preserve">Participant: </w:t>
      </w:r>
      <w:proofErr w:type="spellStart"/>
      <w:r>
        <w:rPr>
          <w:i/>
          <w:sz w:val="20"/>
        </w:rPr>
        <w:t>KWongYin</w:t>
      </w:r>
      <w:proofErr w:type="spellEnd"/>
      <w:r>
        <w:rPr>
          <w:i/>
          <w:sz w:val="20"/>
        </w:rPr>
        <w:t xml:space="preserve"> Tang | Moderator: </w:t>
      </w:r>
      <w:proofErr w:type="spellStart"/>
      <w:r>
        <w:rPr>
          <w:i/>
          <w:sz w:val="20"/>
        </w:rPr>
        <w:t>Houshi</w:t>
      </w:r>
      <w:proofErr w:type="spellEnd"/>
      <w:r>
        <w:rPr>
          <w:i/>
          <w:sz w:val="20"/>
        </w:rPr>
        <w:t xml:space="preserve"> Ye | Date / participant ID: not recorded. Answers below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qualitative feedback is not converted into scores.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E1E87EC" w:rsidR="00D22085" w:rsidRDefault="00BB4FBD">
            <w:r>
              <w:rPr>
                <w:rFonts w:eastAsia="宋体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69EF0869" w:rsidR="00D22085" w:rsidRDefault="00BB4FBD">
            <w:r>
              <w:rPr>
                <w:rFonts w:eastAsia="宋体"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>/ 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1EF67A8D" w:rsidR="00D22085" w:rsidRDefault="00BB4FBD">
            <w:r>
              <w:rPr>
                <w:rFonts w:eastAsia="宋体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49B25080" w:rsidR="00D22085" w:rsidRDefault="00BB4FBD">
            <w:r>
              <w:rPr>
                <w:rFonts w:eastAsia="宋体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31B71730" w:rsidR="00D22085" w:rsidRDefault="00000000">
      <w:pPr>
        <w:rPr>
          <w:rFonts w:hint="eastAsia"/>
          <w:lang w:eastAsia="zh-CN"/>
        </w:rPr>
      </w:pPr>
      <w:r>
        <w:t xml:space="preserve">1 = Not confident at all; 5 = Very confident. Response: </w:t>
      </w:r>
      <w:r w:rsidR="002C1D81">
        <w:rPr>
          <w:rFonts w:hint="eastAsia"/>
          <w:lang w:eastAsia="zh-CN"/>
        </w:rPr>
        <w:t>4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No explicit most-confusing moment was identified. The participant suggested simplifying journey selection and making options easier to compare (07:21-08:31).</w:t>
      </w:r>
    </w:p>
    <w:p w14:paraId="334950CD" w14:textId="77777777" w:rsidR="00D22085" w:rsidRDefault="00000000">
      <w:r>
        <w:t>At 09:03-09:27, the response about missing information is unclear in the transcript. It does not reliably establish a specific missing item or confirm that nothing was missing.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Show alternatives side by side using arrival time, transfers and walking distance; let the user select two or three for closer comparison and explain their pros and cons (07:21-08:31).</w:t>
      </w:r>
    </w:p>
    <w:p w14:paraId="27E27558" w14:textId="77777777" w:rsidR="00D22085" w:rsidRDefault="00000000">
      <w:r>
        <w:t>Also consider voice interaction for people in a hurry who cannot stand still and keep scrolling (08:31).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uncertainty about a specific selected route was recorded. In real travel, the participant wants trustworthy current information, estimated delay and consequences for connections (02:04-02:55; 05:43).</w:t>
      </w:r>
    </w:p>
    <w:p w14:paraId="2CEEDE03" w14:textId="77777777" w:rsidR="00D22085" w:rsidRDefault="00000000">
      <w:r>
        <w:t>If app estimates keep slipping, they consult the printed timetable and start seeking alternatives about five minutes after the scheduled time if no bus appears (06:12).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☒ Early service — may require arriving at the stop earlier (05:06).</w:t>
      </w:r>
    </w:p>
    <w:p w14:paraId="08A19E0D" w14:textId="77777777" w:rsidR="00D22085" w:rsidRDefault="00000000">
      <w:pPr>
        <w:pStyle w:val="a0"/>
      </w:pPr>
      <w:r>
        <w:t>☒ Delayed service — explicitly considered important (05:06-05:26).</w:t>
      </w:r>
    </w:p>
    <w:p w14:paraId="3B3900E3" w14:textId="77777777" w:rsidR="00D22085" w:rsidRDefault="00000000">
      <w:pPr>
        <w:pStyle w:val="a0"/>
      </w:pPr>
      <w:r>
        <w:t>☒ Cancelled or changed service — cancellation supported; changed service not separately confirmed (05:06).</w:t>
      </w:r>
    </w:p>
    <w:p w14:paraId="14E3C5BB" w14:textId="77777777" w:rsidR="00D22085" w:rsidRDefault="00000000">
      <w:pPr>
        <w:pStyle w:val="a0"/>
      </w:pPr>
      <w:r>
        <w:t>☐ On-time service — described as not very important for this support (05:06).</w:t>
      </w:r>
    </w:p>
    <w:p w14:paraId="0125526E" w14:textId="77777777" w:rsidR="00D22085" w:rsidRDefault="00000000">
      <w:pPr>
        <w:pStyle w:val="a0"/>
      </w:pPr>
      <w:r>
        <w:t>☒ Other: risk of arriving late for an appointment or missing the last connecting bus (00:41; 02:38-02:55).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 xml:space="preserve">1. Certainty: wants available options, their </w:t>
      </w:r>
      <w:proofErr w:type="gramStart"/>
      <w:r>
        <w:t>pros</w:t>
      </w:r>
      <w:proofErr w:type="gramEnd"/>
      <w:r>
        <w:t xml:space="preserve"> and cons, estimated delay, connection consequences and reliable current information. A change in confidence was not explicitly rated (01:18-01:36; 02:04-02:55; 05:43).</w:t>
      </w:r>
    </w:p>
    <w:p w14:paraId="1F7A48DA" w14:textId="77777777" w:rsidR="00D22085" w:rsidRDefault="00000000">
      <w:pPr>
        <w:pStyle w:val="a0"/>
      </w:pPr>
      <w:r>
        <w:t>2. Need to change: first check whether the current journey still reaches the next appointment on time. If yes, stay; if no, compare alternatives by arrival time and journey simplicity / transfers (03:12-03:40).</w:t>
      </w:r>
    </w:p>
    <w:p w14:paraId="31498E2A" w14:textId="77777777" w:rsidR="00D22085" w:rsidRDefault="00000000">
      <w:pPr>
        <w:pStyle w:val="a0"/>
      </w:pPr>
      <w:r>
        <w:t>3. Ignored information: no observed instance recorded. The participant did not want repeated traffic-jam messages unless they indicated likely lateness for the next appointment (00:41).</w:t>
      </w:r>
    </w:p>
    <w:p w14:paraId="6DDFB939" w14:textId="77777777" w:rsidR="00D22085" w:rsidRDefault="00000000">
      <w:pPr>
        <w:pStyle w:val="a0"/>
      </w:pPr>
      <w:r>
        <w:t>4. Normal service: on-time decision support is less important; support should appear when the person anticipates being late (04:11; 05:06).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 xml:space="preserve">Additional interview responses — </w:t>
      </w:r>
      <w:r w:rsidR="00BB4FBD">
        <w:rPr>
          <w:rFonts w:ascii="宋体" w:eastAsia="宋体" w:hAnsi="宋体" w:hint="eastAsia"/>
          <w:lang w:eastAsia="zh-CN"/>
        </w:rPr>
        <w:t>P</w:t>
      </w:r>
      <w:r w:rsidR="00BB4FBD">
        <w:rPr>
          <w:rFonts w:eastAsia="宋体" w:hint="eastAsia"/>
          <w:lang w:eastAsia="zh-CN"/>
        </w:rPr>
        <w:t>10</w:t>
      </w:r>
    </w:p>
    <w:p w14:paraId="17669150" w14:textId="77777777" w:rsidR="00D22085" w:rsidRDefault="00000000">
      <w:r>
        <w:t>Preferred trigger: warn when the journey is likely to make the participant late for the next appointment, rather than repeatedly reporting traffic conditions (00:41).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available options and the pros and cons of each are central to deciding how to get to the destination (01:18-01:36).</w:t>
      </w:r>
    </w:p>
    <w:p w14:paraId="68747EC6" w14:textId="77777777" w:rsidR="00D22085" w:rsidRDefault="00000000">
      <w:r>
        <w:t>Personal impact: show estimated delay and downstream consequences. Missing one bus differs substantially from missing the final bus of the day (02:04-02:55).</w:t>
      </w:r>
    </w:p>
    <w:p w14:paraId="58304EB1" w14:textId="77777777" w:rsidR="00D22085" w:rsidRDefault="00000000">
      <w:r>
        <w:t>Trade-offs: compare arrival time and how straightforward the journey is, including additional transfers. A further factor in the automatic transcript at 03:40 is unclear and is not coded.</w:t>
      </w:r>
    </w:p>
    <w:p w14:paraId="5047B132" w14:textId="77777777" w:rsidR="00D22085" w:rsidRDefault="00000000">
      <w:r>
        <w:t xml:space="preserve">Useful conditions: early, </w:t>
      </w:r>
      <w:proofErr w:type="gramStart"/>
      <w:r>
        <w:t>delayed</w:t>
      </w:r>
      <w:proofErr w:type="gramEnd"/>
      <w:r>
        <w:t xml:space="preserve"> and cancelled service are explicitly supported. Early arrival matters because the passenger may need to reach the stop sooner (04:44-05:26).</w:t>
      </w:r>
    </w:p>
    <w:p w14:paraId="69659D49" w14:textId="77777777" w:rsidR="00D22085" w:rsidRDefault="00000000">
      <w:r>
        <w:t>Current practice: rely on a trusted app for the latest information; the participant mentioned Google without clearly naming a specific app (05:43-05:54).</w:t>
      </w:r>
    </w:p>
    <w:p w14:paraId="7A4FD65A" w14:textId="77777777" w:rsidR="00D22085" w:rsidRDefault="00000000">
      <w:r>
        <w:t>Fallback: consult the printed timetable when estimates are unreliable, then look for alternatives if no bus arrives around five minutes after the scheduled time (06:12).</w:t>
      </w:r>
    </w:p>
    <w:p w14:paraId="63DF3CEB" w14:textId="77777777" w:rsidR="00D22085" w:rsidRDefault="00000000">
      <w:r>
        <w:t xml:space="preserve">Prototype fit: communication felt more human-like. Requested simpler journey selection, side-by-side comparison, contextual </w:t>
      </w:r>
      <w:proofErr w:type="gramStart"/>
      <w:r>
        <w:t>explanations</w:t>
      </w:r>
      <w:proofErr w:type="gramEnd"/>
      <w:r>
        <w:t xml:space="preserve"> and possible voice interaction (07:05-08:31).</w:t>
      </w:r>
    </w:p>
    <w:p w14:paraId="0630F7E3" w14:textId="77777777" w:rsidR="00D22085" w:rsidRDefault="00000000">
      <w:r>
        <w:t>Further support: the closing answer stresses information that helps decide the next step. The wording is too unclear to establish an additional missing feature (09:03-09:27).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513A1" w14:textId="77777777" w:rsidR="00B57FE7" w:rsidRDefault="00B57FE7">
      <w:pPr>
        <w:spacing w:line="240" w:lineRule="auto"/>
      </w:pPr>
      <w:r>
        <w:separator/>
      </w:r>
    </w:p>
  </w:endnote>
  <w:endnote w:type="continuationSeparator" w:id="0">
    <w:p w14:paraId="337EC5F7" w14:textId="77777777" w:rsidR="00B57FE7" w:rsidRDefault="00B57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743C5" w14:textId="77777777" w:rsidR="00B57FE7" w:rsidRDefault="00B57FE7">
      <w:pPr>
        <w:spacing w:after="0"/>
      </w:pPr>
      <w:r>
        <w:separator/>
      </w:r>
    </w:p>
  </w:footnote>
  <w:footnote w:type="continuationSeparator" w:id="0">
    <w:p w14:paraId="6845FD94" w14:textId="77777777" w:rsidR="00B57FE7" w:rsidRDefault="00B57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91"/>
    <w:rsid w:val="0015074B"/>
    <w:rsid w:val="0029639D"/>
    <w:rsid w:val="002C1D81"/>
    <w:rsid w:val="00326F90"/>
    <w:rsid w:val="006573BD"/>
    <w:rsid w:val="00AA1D8D"/>
    <w:rsid w:val="00B47730"/>
    <w:rsid w:val="00B57FE7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3</cp:revision>
  <dcterms:created xsi:type="dcterms:W3CDTF">2026-09-09T06:22:00Z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