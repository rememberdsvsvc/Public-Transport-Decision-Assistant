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0BF1F0" w14:textId="77777777" w:rsidR="000E45C3" w:rsidRDefault="00000000">
      <w:pPr>
        <w:pStyle w:val="af2"/>
      </w:pPr>
      <w:r>
        <w:t>Moderated Usability Test — Observation Sheet</w:t>
      </w:r>
    </w:p>
    <w:p w14:paraId="024D484D" w14:textId="77777777" w:rsidR="000E45C3" w:rsidRDefault="00000000">
      <w:r>
        <w:rPr>
          <w:i/>
          <w:sz w:val="20"/>
        </w:rPr>
        <w:t>Use one sheet per participant. This is the primary Layer 1.1 session record.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7272"/>
        <w:gridCol w:w="7272"/>
      </w:tblGrid>
      <w:tr w:rsidR="000E45C3" w14:paraId="528D0F35" w14:textId="77777777">
        <w:trPr>
          <w:jc w:val="center"/>
        </w:trPr>
        <w:tc>
          <w:tcPr>
            <w:tcW w:w="727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DB752E" w14:textId="77777777" w:rsidR="000E45C3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w="727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2B634C" w14:textId="77777777" w:rsidR="000E45C3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Record</w:t>
            </w:r>
          </w:p>
        </w:tc>
      </w:tr>
      <w:tr w:rsidR="000E45C3" w14:paraId="7B8A6511" w14:textId="77777777"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8D51BA" w14:textId="77777777" w:rsidR="000E45C3" w:rsidRDefault="00000000">
            <w:pPr>
              <w:spacing w:after="0" w:line="240" w:lineRule="auto"/>
            </w:pPr>
            <w:r>
              <w:rPr>
                <w:sz w:val="18"/>
              </w:rPr>
              <w:t>Participant ID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850E82" w14:textId="77777777" w:rsidR="000E45C3" w:rsidRDefault="00000000">
            <w:r>
              <w:rPr>
                <w:sz w:val="18"/>
              </w:rPr>
              <w:t>P02</w:t>
            </w:r>
          </w:p>
        </w:tc>
      </w:tr>
      <w:tr w:rsidR="000E45C3" w14:paraId="66B08AB5" w14:textId="77777777"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544733" w14:textId="77777777" w:rsidR="000E45C3" w:rsidRDefault="00000000">
            <w:pPr>
              <w:spacing w:after="0" w:line="240" w:lineRule="auto"/>
            </w:pPr>
            <w:r>
              <w:rPr>
                <w:sz w:val="18"/>
              </w:rPr>
              <w:t>Date / session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3C12F8" w14:textId="77777777" w:rsidR="000E45C3" w:rsidRDefault="00000000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07/09/2026</w:t>
            </w:r>
          </w:p>
        </w:tc>
      </w:tr>
      <w:tr w:rsidR="000E45C3" w14:paraId="68AE408C" w14:textId="77777777"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C6410F" w14:textId="77777777" w:rsidR="000E45C3" w:rsidRDefault="00000000">
            <w:pPr>
              <w:spacing w:after="0" w:line="240" w:lineRule="auto"/>
            </w:pPr>
            <w:r>
              <w:rPr>
                <w:sz w:val="18"/>
              </w:rPr>
              <w:t>Moderator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BAA73A" w14:textId="77777777" w:rsidR="000E45C3" w:rsidRDefault="00000000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Yankun Yang</w:t>
            </w:r>
          </w:p>
        </w:tc>
      </w:tr>
      <w:tr w:rsidR="000E45C3" w14:paraId="2B11CE05" w14:textId="77777777"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EF2AF3" w14:textId="77777777" w:rsidR="000E45C3" w:rsidRDefault="00000000">
            <w:pPr>
              <w:spacing w:after="0" w:line="240" w:lineRule="auto"/>
            </w:pPr>
            <w:r>
              <w:rPr>
                <w:sz w:val="18"/>
              </w:rPr>
              <w:t>Observer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4FA24B" w14:textId="713557D2" w:rsidR="000E45C3" w:rsidRDefault="00D66D93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Yankun Yang</w:t>
            </w:r>
          </w:p>
        </w:tc>
      </w:tr>
      <w:tr w:rsidR="000E45C3" w14:paraId="677F8222" w14:textId="77777777"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5196730" w14:textId="77777777" w:rsidR="000E45C3" w:rsidRDefault="00000000">
            <w:pPr>
              <w:spacing w:after="0" w:line="240" w:lineRule="auto"/>
            </w:pPr>
            <w:r>
              <w:rPr>
                <w:sz w:val="18"/>
              </w:rPr>
              <w:t>Scenario order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988052" w14:textId="77777777" w:rsidR="000E45C3" w:rsidRDefault="00000000">
            <w:r>
              <w:rPr>
                <w:sz w:val="18"/>
              </w:rPr>
              <w:t>Single disrupted-journey flow evidenced in transcript</w:t>
            </w:r>
          </w:p>
        </w:tc>
      </w:tr>
      <w:tr w:rsidR="000E45C3" w14:paraId="3AF42B1C" w14:textId="77777777"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B042F9" w14:textId="77777777" w:rsidR="000E45C3" w:rsidRDefault="00000000">
            <w:pPr>
              <w:spacing w:after="0" w:line="240" w:lineRule="auto"/>
            </w:pPr>
            <w:r>
              <w:rPr>
                <w:sz w:val="18"/>
              </w:rPr>
              <w:t>Public-transport use frequency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05FE29" w14:textId="77777777" w:rsidR="000E45C3" w:rsidRDefault="00000000">
            <w:r>
              <w:rPr>
                <w:sz w:val="18"/>
              </w:rPr>
              <w:t>Self-described average public-transport user</w:t>
            </w:r>
          </w:p>
        </w:tc>
      </w:tr>
    </w:tbl>
    <w:p w14:paraId="44269E33" w14:textId="77777777" w:rsidR="000E45C3" w:rsidRDefault="00000000">
      <w:pPr>
        <w:pStyle w:val="1"/>
      </w:pPr>
      <w:r>
        <w:t>Task record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909"/>
        <w:gridCol w:w="2909"/>
        <w:gridCol w:w="2909"/>
        <w:gridCol w:w="2909"/>
        <w:gridCol w:w="2909"/>
      </w:tblGrid>
      <w:tr w:rsidR="000E45C3" w14:paraId="16E12468" w14:textId="77777777">
        <w:trPr>
          <w:jc w:val="center"/>
        </w:trPr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8FF0E2" w14:textId="77777777" w:rsidR="000E45C3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Task / checkpoint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18C639" w14:textId="77777777" w:rsidR="000E45C3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Completed?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79546C" w14:textId="77777777" w:rsidR="000E45C3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Assistance level*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A8734D" w14:textId="77777777" w:rsidR="000E45C3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Observed issue / hesitation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5C1010" w14:textId="77777777" w:rsidR="000E45C3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Key evidence / quote</w:t>
            </w:r>
          </w:p>
        </w:tc>
      </w:tr>
      <w:tr w:rsidR="000E45C3" w14:paraId="0277B1CA" w14:textId="77777777"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63E5982" w14:textId="77777777" w:rsidR="000E45C3" w:rsidRDefault="00000000">
            <w:pPr>
              <w:spacing w:after="0" w:line="240" w:lineRule="auto"/>
            </w:pPr>
            <w:r>
              <w:rPr>
                <w:sz w:val="17"/>
              </w:rPr>
              <w:t>Start / identify current journey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FCC51E" w14:textId="77777777" w:rsidR="000E45C3" w:rsidRDefault="00000000">
            <w:r>
              <w:rPr>
                <w:sz w:val="18"/>
              </w:rPr>
              <w:t xml:space="preserve">☒ </w:t>
            </w:r>
            <w:proofErr w:type="gramStart"/>
            <w:r>
              <w:rPr>
                <w:sz w:val="18"/>
              </w:rPr>
              <w:t>Yes  ☐</w:t>
            </w:r>
            <w:proofErr w:type="gram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Partial  ☐</w:t>
            </w:r>
            <w:proofErr w:type="gramEnd"/>
            <w:r>
              <w:rPr>
                <w:sz w:val="18"/>
              </w:rPr>
              <w:t xml:space="preserve">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22D129" w14:textId="77777777" w:rsidR="000E45C3" w:rsidRDefault="00000000">
            <w:r>
              <w:rPr>
                <w:sz w:val="18"/>
              </w:rPr>
              <w:t>0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BEF3C1" w14:textId="77777777" w:rsidR="000E45C3" w:rsidRDefault="00000000">
            <w:r>
              <w:rPr>
                <w:sz w:val="18"/>
              </w:rPr>
              <w:t>Several routes and map created information load; reason for early choice was unclear.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99EF21" w14:textId="77777777" w:rsidR="000E45C3" w:rsidRDefault="00000000">
            <w:r>
              <w:rPr>
                <w:sz w:val="18"/>
              </w:rPr>
              <w:t>“I’m not completely sure why I need to choose so much at this stage.”</w:t>
            </w:r>
          </w:p>
        </w:tc>
      </w:tr>
      <w:tr w:rsidR="000E45C3" w14:paraId="26BAC039" w14:textId="77777777"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EC3BF8" w14:textId="77777777" w:rsidR="000E45C3" w:rsidRDefault="00000000">
            <w:pPr>
              <w:spacing w:after="0" w:line="240" w:lineRule="auto"/>
            </w:pPr>
            <w:r>
              <w:rPr>
                <w:sz w:val="17"/>
              </w:rPr>
              <w:t>Understand disruption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C56BAB" w14:textId="77777777" w:rsidR="000E45C3" w:rsidRDefault="00000000">
            <w:r>
              <w:rPr>
                <w:sz w:val="18"/>
              </w:rPr>
              <w:t xml:space="preserve">☒ </w:t>
            </w:r>
            <w:proofErr w:type="gramStart"/>
            <w:r>
              <w:rPr>
                <w:sz w:val="18"/>
              </w:rPr>
              <w:t>Yes  ☐</w:t>
            </w:r>
            <w:proofErr w:type="gram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Partial  ☐</w:t>
            </w:r>
            <w:proofErr w:type="gramEnd"/>
            <w:r>
              <w:rPr>
                <w:sz w:val="18"/>
              </w:rPr>
              <w:t xml:space="preserve">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1C0500A" w14:textId="77777777" w:rsidR="000E45C3" w:rsidRDefault="00000000">
            <w:r>
              <w:rPr>
                <w:sz w:val="18"/>
              </w:rPr>
              <w:t>0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CB966D" w14:textId="77777777" w:rsidR="000E45C3" w:rsidRDefault="00000000">
            <w:r>
              <w:rPr>
                <w:sz w:val="18"/>
              </w:rPr>
              <w:t>Understood mismatch/reporting concept during use.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256CB1D" w14:textId="77777777" w:rsidR="000E45C3" w:rsidRDefault="00000000">
            <w:r>
              <w:rPr>
                <w:sz w:val="18"/>
              </w:rPr>
              <w:t>“The app says one thing, but I can report that the real situation looks different.”</w:t>
            </w:r>
          </w:p>
        </w:tc>
      </w:tr>
      <w:tr w:rsidR="000E45C3" w14:paraId="59E6354C" w14:textId="77777777"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56D1662" w14:textId="77777777" w:rsidR="000E45C3" w:rsidRDefault="00000000">
            <w:pPr>
              <w:spacing w:after="0" w:line="240" w:lineRule="auto"/>
            </w:pPr>
            <w:r>
              <w:rPr>
                <w:sz w:val="17"/>
              </w:rPr>
              <w:t>Identify personal journey impact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0098FA" w14:textId="77777777" w:rsidR="000E45C3" w:rsidRDefault="00000000">
            <w:r>
              <w:rPr>
                <w:sz w:val="18"/>
              </w:rPr>
              <w:t xml:space="preserve">☒ </w:t>
            </w:r>
            <w:proofErr w:type="gramStart"/>
            <w:r>
              <w:rPr>
                <w:sz w:val="18"/>
              </w:rPr>
              <w:t>Yes  ☐</w:t>
            </w:r>
            <w:proofErr w:type="gram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Partial  ☐</w:t>
            </w:r>
            <w:proofErr w:type="gramEnd"/>
            <w:r>
              <w:rPr>
                <w:sz w:val="18"/>
              </w:rPr>
              <w:t xml:space="preserve">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F96D76" w14:textId="77777777" w:rsidR="000E45C3" w:rsidRDefault="00000000">
            <w:r>
              <w:rPr>
                <w:sz w:val="18"/>
              </w:rPr>
              <w:t>0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E91C03" w14:textId="77777777" w:rsidR="000E45C3" w:rsidRDefault="00000000">
            <w:r>
              <w:rPr>
                <w:sz w:val="18"/>
              </w:rPr>
              <w:t>Understood that disruption should lead to actionable guidance.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E47841" w14:textId="77777777" w:rsidR="000E45C3" w:rsidRDefault="00000000">
            <w:r>
              <w:rPr>
                <w:sz w:val="18"/>
              </w:rPr>
              <w:t>“Tell me in simple words whether I should wait or change…”</w:t>
            </w:r>
          </w:p>
        </w:tc>
      </w:tr>
      <w:tr w:rsidR="000E45C3" w14:paraId="59D8B987" w14:textId="77777777"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977CCC" w14:textId="77777777" w:rsidR="000E45C3" w:rsidRDefault="00000000">
            <w:pPr>
              <w:spacing w:after="0" w:line="240" w:lineRule="auto"/>
            </w:pPr>
            <w:r>
              <w:rPr>
                <w:sz w:val="17"/>
              </w:rPr>
              <w:lastRenderedPageBreak/>
              <w:t>Judge whether action is needed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9B964C" w14:textId="77777777" w:rsidR="000E45C3" w:rsidRDefault="00000000">
            <w:r>
              <w:rPr>
                <w:sz w:val="18"/>
              </w:rPr>
              <w:t xml:space="preserve">☒ </w:t>
            </w:r>
            <w:proofErr w:type="gramStart"/>
            <w:r>
              <w:rPr>
                <w:sz w:val="18"/>
              </w:rPr>
              <w:t>Yes  ☐</w:t>
            </w:r>
            <w:proofErr w:type="gram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Partial  ☐</w:t>
            </w:r>
            <w:proofErr w:type="gramEnd"/>
            <w:r>
              <w:rPr>
                <w:sz w:val="18"/>
              </w:rPr>
              <w:t xml:space="preserve">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E1A292" w14:textId="77777777" w:rsidR="000E45C3" w:rsidRDefault="00000000">
            <w:r>
              <w:rPr>
                <w:sz w:val="18"/>
              </w:rPr>
              <w:t>0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26A763" w14:textId="77777777" w:rsidR="000E45C3" w:rsidRDefault="00000000">
            <w:r>
              <w:rPr>
                <w:sz w:val="18"/>
              </w:rPr>
              <w:t>Reasoned that disruption changes priorities; preferred easier-to-follow route.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F04D77" w14:textId="77777777" w:rsidR="000E45C3" w:rsidRDefault="00000000">
            <w:r>
              <w:rPr>
                <w:sz w:val="18"/>
              </w:rPr>
              <w:t>“During a disruption, I care more about making the journey easy to follow.”</w:t>
            </w:r>
          </w:p>
        </w:tc>
      </w:tr>
      <w:tr w:rsidR="000E45C3" w14:paraId="180D5FE3" w14:textId="77777777"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524E13" w14:textId="77777777" w:rsidR="000E45C3" w:rsidRDefault="00000000">
            <w:pPr>
              <w:spacing w:after="0" w:line="240" w:lineRule="auto"/>
            </w:pPr>
            <w:r>
              <w:rPr>
                <w:sz w:val="17"/>
              </w:rPr>
              <w:t>Compare options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8A2D87" w14:textId="77777777" w:rsidR="000E45C3" w:rsidRDefault="00000000">
            <w:r>
              <w:rPr>
                <w:sz w:val="18"/>
              </w:rPr>
              <w:t>☒ Yes  ☐ Partial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019332" w14:textId="77777777" w:rsidR="000E45C3" w:rsidRDefault="00000000">
            <w:r>
              <w:rPr>
                <w:sz w:val="18"/>
              </w:rPr>
              <w:t>0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978C871" w14:textId="77777777" w:rsidR="000E45C3" w:rsidRDefault="00000000">
            <w:r>
              <w:rPr>
                <w:sz w:val="18"/>
              </w:rPr>
              <w:t>Compared options mainly through recommendation, time and transfer burden.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AE8ABD" w14:textId="77777777" w:rsidR="000E45C3" w:rsidRDefault="00000000">
            <w:r>
              <w:rPr>
                <w:sz w:val="18"/>
              </w:rPr>
              <w:t>“I don’t really want to compare every number myself.”</w:t>
            </w:r>
          </w:p>
        </w:tc>
      </w:tr>
      <w:tr w:rsidR="000E45C3" w14:paraId="2835D695" w14:textId="77777777"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24382B" w14:textId="77777777" w:rsidR="000E45C3" w:rsidRDefault="00000000">
            <w:pPr>
              <w:spacing w:after="0" w:line="240" w:lineRule="auto"/>
            </w:pPr>
            <w:r>
              <w:rPr>
                <w:sz w:val="17"/>
              </w:rPr>
              <w:t>Select a viable next action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8BA603" w14:textId="77777777" w:rsidR="000E45C3" w:rsidRDefault="00000000">
            <w:r>
              <w:rPr>
                <w:sz w:val="18"/>
              </w:rPr>
              <w:t>☒ Yes  ☐ Partial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6C7324" w14:textId="77777777" w:rsidR="000E45C3" w:rsidRDefault="00000000">
            <w:r>
              <w:rPr>
                <w:sz w:val="18"/>
              </w:rPr>
              <w:t>0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8A12CE" w14:textId="77777777" w:rsidR="000E45C3" w:rsidRDefault="00000000">
            <w:r>
              <w:rPr>
                <w:sz w:val="18"/>
              </w:rPr>
              <w:t>Chose fewer transfers although another option was faster.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0043CC" w14:textId="77777777" w:rsidR="000E45C3" w:rsidRDefault="00000000">
            <w:r>
              <w:rPr>
                <w:sz w:val="18"/>
              </w:rPr>
              <w:t>“I’d take the route with fewer transfers…”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544"/>
      </w:tblGrid>
      <w:tr w:rsidR="000E45C3" w14:paraId="27556406" w14:textId="77777777">
        <w:trPr>
          <w:jc w:val="center"/>
        </w:trPr>
        <w:tc>
          <w:tcPr>
            <w:tcW w:w="14544" w:type="dxa"/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75D411" w14:textId="77777777" w:rsidR="000E45C3" w:rsidRDefault="00000000">
            <w:r>
              <w:t>Assistance level: 0 = none; 1 = neutral prompt; 2 = procedural hint; 3 = direct instruction. Any level 2–3 help means the flow was not completed independently.</w:t>
            </w:r>
          </w:p>
        </w:tc>
      </w:tr>
    </w:tbl>
    <w:p w14:paraId="11EAF779" w14:textId="77777777" w:rsidR="000E45C3" w:rsidRDefault="000E45C3"/>
    <w:p w14:paraId="7E24A6C2" w14:textId="77777777" w:rsidR="000E45C3" w:rsidRDefault="00000000">
      <w:pPr>
        <w:pStyle w:val="1"/>
      </w:pPr>
      <w:r>
        <w:t>Overall task outcome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909"/>
        <w:gridCol w:w="2909"/>
        <w:gridCol w:w="2909"/>
        <w:gridCol w:w="2909"/>
        <w:gridCol w:w="2909"/>
      </w:tblGrid>
      <w:tr w:rsidR="000E45C3" w14:paraId="7694E0FB" w14:textId="77777777">
        <w:trPr>
          <w:jc w:val="center"/>
        </w:trPr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1E5D75" w14:textId="77777777" w:rsidR="000E45C3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Scenario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F42A72" w14:textId="77777777" w:rsidR="000E45C3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Task outcome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0D2231" w14:textId="77777777" w:rsidR="000E45C3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Final action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E59648" w14:textId="77777777" w:rsidR="000E45C3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Completion time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C311F6" w14:textId="77777777" w:rsidR="000E45C3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Notes</w:t>
            </w:r>
          </w:p>
        </w:tc>
      </w:tr>
      <w:tr w:rsidR="000E45C3" w14:paraId="5F78D205" w14:textId="77777777"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87FC7D" w14:textId="77777777" w:rsidR="000E45C3" w:rsidRDefault="00000000">
            <w:pPr>
              <w:spacing w:after="0" w:line="240" w:lineRule="auto"/>
            </w:pPr>
            <w:r>
              <w:rPr>
                <w:sz w:val="18"/>
              </w:rPr>
              <w:t>Scenario 1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EE1244" w14:textId="77777777" w:rsidR="000E45C3" w:rsidRDefault="00000000">
            <w:r>
              <w:rPr>
                <w:sz w:val="18"/>
              </w:rPr>
              <w:t>☒ Success  ☐ Partial  ☐ Fail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3F7FC9" w14:textId="77777777" w:rsidR="000E45C3" w:rsidRDefault="00000000">
            <w:r>
              <w:rPr>
                <w:sz w:val="18"/>
              </w:rPr>
              <w:t>☒ Viable  ☐ Non-viable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162DFE" w14:textId="328680CE" w:rsidR="000E45C3" w:rsidRDefault="00F34086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EF395F" w14:textId="77777777" w:rsidR="000E45C3" w:rsidRDefault="00000000">
            <w:r>
              <w:rPr>
                <w:sz w:val="18"/>
              </w:rPr>
              <w:t>One disrupted-journey scenario is evidenced in the transcript.</w:t>
            </w:r>
          </w:p>
        </w:tc>
      </w:tr>
      <w:tr w:rsidR="000E45C3" w14:paraId="4BD0D1C9" w14:textId="77777777"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1DE1DC" w14:textId="77777777" w:rsidR="000E45C3" w:rsidRDefault="00000000">
            <w:pPr>
              <w:spacing w:after="0" w:line="240" w:lineRule="auto"/>
            </w:pPr>
            <w:r>
              <w:rPr>
                <w:sz w:val="18"/>
              </w:rPr>
              <w:t>Scenario 2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6E78CE" w14:textId="77777777" w:rsidR="000E45C3" w:rsidRDefault="00000000">
            <w:r>
              <w:rPr>
                <w:sz w:val="18"/>
              </w:rPr>
              <w:t xml:space="preserve">☐ </w:t>
            </w:r>
            <w:proofErr w:type="gramStart"/>
            <w:r>
              <w:rPr>
                <w:sz w:val="18"/>
              </w:rPr>
              <w:t>Success  ☐</w:t>
            </w:r>
            <w:proofErr w:type="gram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Partial  ☐</w:t>
            </w:r>
            <w:proofErr w:type="gramEnd"/>
            <w:r>
              <w:rPr>
                <w:sz w:val="18"/>
              </w:rPr>
              <w:t xml:space="preserve"> Fail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1D6668" w14:textId="77777777" w:rsidR="000E45C3" w:rsidRDefault="00000000">
            <w:r>
              <w:rPr>
                <w:sz w:val="18"/>
              </w:rPr>
              <w:t xml:space="preserve">☐ </w:t>
            </w:r>
            <w:proofErr w:type="gramStart"/>
            <w:r>
              <w:rPr>
                <w:sz w:val="18"/>
              </w:rPr>
              <w:t>Viable  ☐</w:t>
            </w:r>
            <w:proofErr w:type="gram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Non-viable</w:t>
            </w:r>
            <w:proofErr w:type="gramEnd"/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EE6905" w14:textId="77777777" w:rsidR="000E45C3" w:rsidRDefault="00000000">
            <w:r>
              <w:rPr>
                <w:sz w:val="18"/>
              </w:rPr>
              <w:t>Not conducted / not evidenced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3F9200" w14:textId="77777777" w:rsidR="000E45C3" w:rsidRDefault="00000000">
            <w:r>
              <w:rPr>
                <w:sz w:val="18"/>
              </w:rPr>
              <w:t>No second scenario is documented in the transcript.</w:t>
            </w:r>
          </w:p>
        </w:tc>
      </w:tr>
    </w:tbl>
    <w:p w14:paraId="250CD6F3" w14:textId="77777777" w:rsidR="000E45C3" w:rsidRDefault="00000000">
      <w:pPr>
        <w:pStyle w:val="1"/>
      </w:pPr>
      <w:r>
        <w:t>Observer summary</w:t>
      </w:r>
    </w:p>
    <w:p w14:paraId="789EF454" w14:textId="77777777" w:rsidR="000E45C3" w:rsidRDefault="00000000">
      <w:r>
        <w:rPr>
          <w:b/>
        </w:rPr>
        <w:t>Where did the participant hesitate most?</w:t>
      </w:r>
    </w:p>
    <w:p w14:paraId="0510225F" w14:textId="77777777" w:rsidR="000E45C3" w:rsidRDefault="00000000">
      <w:r>
        <w:t>Most hesitation occurred on the first route-selection page because several pieces of information appeared at once.</w:t>
      </w:r>
    </w:p>
    <w:p w14:paraId="5703408C" w14:textId="77777777" w:rsidR="000E45C3" w:rsidRDefault="00000000">
      <w:r>
        <w:rPr>
          <w:b/>
        </w:rPr>
        <w:t>What did they misunderstand?</w:t>
      </w:r>
    </w:p>
    <w:p w14:paraId="32D010E1" w14:textId="77777777" w:rsidR="000E45C3" w:rsidRDefault="00000000">
      <w:r>
        <w:t>The participant was initially unsure why so much route choice was required before reaching the disruption-support stage.</w:t>
      </w:r>
    </w:p>
    <w:p w14:paraId="73244F4B" w14:textId="77777777" w:rsidR="000E45C3" w:rsidRDefault="00000000">
      <w:r>
        <w:rPr>
          <w:b/>
        </w:rPr>
        <w:t>What worked without explanation?</w:t>
      </w:r>
    </w:p>
    <w:p w14:paraId="5302DBFE" w14:textId="77777777" w:rsidR="000E45C3" w:rsidRDefault="00000000">
      <w:r>
        <w:lastRenderedPageBreak/>
        <w:t>Priority selection, reordered recommendations, short recommendation reasons and the map were understood without assistance.</w:t>
      </w:r>
    </w:p>
    <w:p w14:paraId="2FBE80C2" w14:textId="77777777" w:rsidR="000E45C3" w:rsidRDefault="00000000">
      <w:r>
        <w:rPr>
          <w:b/>
        </w:rPr>
        <w:t>Any prototype malfunction observed?</w:t>
      </w:r>
    </w:p>
    <w:p w14:paraId="3A5E5204" w14:textId="77777777" w:rsidR="000E45C3" w:rsidRDefault="00000000">
      <w:r>
        <w:t>No prototype malfunction was reported in the transcript.</w:t>
      </w:r>
    </w:p>
    <w:sectPr w:rsidR="000E45C3">
      <w:footerReference w:type="default" r:id="rId8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6089872" w14:textId="77777777" w:rsidR="00ED1E81" w:rsidRDefault="00ED1E81">
      <w:pPr>
        <w:spacing w:line="240" w:lineRule="auto"/>
      </w:pPr>
      <w:r>
        <w:separator/>
      </w:r>
    </w:p>
  </w:endnote>
  <w:endnote w:type="continuationSeparator" w:id="0">
    <w:p w14:paraId="32708569" w14:textId="77777777" w:rsidR="00ED1E81" w:rsidRDefault="00ED1E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834924" w14:textId="77777777" w:rsidR="000E45C3" w:rsidRDefault="00000000">
    <w:pPr>
      <w:pStyle w:val="ab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D66D9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4C6B0C1" w14:textId="77777777" w:rsidR="00ED1E81" w:rsidRDefault="00ED1E81">
      <w:pPr>
        <w:spacing w:after="0"/>
      </w:pPr>
      <w:r>
        <w:separator/>
      </w:r>
    </w:p>
  </w:footnote>
  <w:footnote w:type="continuationSeparator" w:id="0">
    <w:p w14:paraId="50ED30E0" w14:textId="77777777" w:rsidR="00ED1E81" w:rsidRDefault="00ED1E8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531765418">
    <w:abstractNumId w:val="1"/>
  </w:num>
  <w:num w:numId="2" w16cid:durableId="1965236222">
    <w:abstractNumId w:val="4"/>
  </w:num>
  <w:num w:numId="3" w16cid:durableId="1509563163">
    <w:abstractNumId w:val="5"/>
  </w:num>
  <w:num w:numId="4" w16cid:durableId="1450776358">
    <w:abstractNumId w:val="2"/>
  </w:num>
  <w:num w:numId="5" w16cid:durableId="1231162357">
    <w:abstractNumId w:val="0"/>
  </w:num>
  <w:num w:numId="6" w16cid:durableId="208226869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5C3"/>
    <w:rsid w:val="0015074B"/>
    <w:rsid w:val="001729F4"/>
    <w:rsid w:val="0029639D"/>
    <w:rsid w:val="00326F90"/>
    <w:rsid w:val="006375F4"/>
    <w:rsid w:val="00A660D4"/>
    <w:rsid w:val="00AA1D8D"/>
    <w:rsid w:val="00B47730"/>
    <w:rsid w:val="00CB0664"/>
    <w:rsid w:val="00D66D93"/>
    <w:rsid w:val="00ED1E81"/>
    <w:rsid w:val="00F34086"/>
    <w:rsid w:val="00FC693F"/>
    <w:rsid w:val="6B790F6D"/>
    <w:rsid w:val="731F5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FFBD397"/>
  <w14:defaultImageDpi w14:val="300"/>
  <w15:docId w15:val="{FD78F2B5-A09A-B341-8E51-F4DDEFBC3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Arial" w:hAnsi="Arial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401</Words>
  <Characters>2287</Characters>
  <Application>Microsoft Office Word</Application>
  <DocSecurity>0</DocSecurity>
  <Lines>19</Lines>
  <Paragraphs>5</Paragraphs>
  <ScaleCrop>false</ScaleCrop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Yankun Yang</cp:lastModifiedBy>
  <cp:revision>3</cp:revision>
  <dcterms:created xsi:type="dcterms:W3CDTF">2013-12-23T23:15:00Z</dcterms:created>
  <dcterms:modified xsi:type="dcterms:W3CDTF">2026-09-11T05:33:00Z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F307B755DF4048A481B6C1CF383899F1_13</vt:lpwstr>
  </property>
  <property fmtid="{D5CDD505-2E9C-101B-9397-08002B2CF9AE}" pid="4" name="KSOTemplateDocerSaveRecord">
    <vt:lpwstr>eyJoZGlkIjoiMGEwYjcwZjY4OWY3MjUyNWQ0ZWRmNmU3NDNlZTNkYWQiLCJ1c2VySWQiOiIxMjk5NzMzMjM2In0=</vt:lpwstr>
  </property>
</Properties>
</file>