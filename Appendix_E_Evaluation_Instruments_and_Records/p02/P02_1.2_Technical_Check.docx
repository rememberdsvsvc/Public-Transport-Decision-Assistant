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87DF7">
      <w:pPr>
        <w:pStyle w:val="31"/>
      </w:pPr>
      <w:bookmarkStart w:id="0" w:name="_GoBack"/>
      <w:bookmarkEnd w:id="0"/>
      <w:r>
        <w:t>Layer 1.2 Technical Check — Prototype Behaviour Sheet</w:t>
      </w:r>
    </w:p>
    <w:p w14:paraId="2DC2CA6D">
      <w:r>
        <w:rPr>
          <w:i/>
          <w:sz w:val="20"/>
        </w:rPr>
        <w:t>Self-designed technical check required because the DECO6500 Toolbox does not provide a Layer 1.2 method.</w:t>
      </w:r>
    </w:p>
    <w:p w14:paraId="48760CDA">
      <w:pPr>
        <w:pStyle w:val="3"/>
      </w:pPr>
      <w:r>
        <w:t>Purpose</w:t>
      </w:r>
    </w:p>
    <w:p w14:paraId="1ABD029E">
      <w:r>
        <w:t>Verify that the prototype behaves as intended before interpreting participant behaviour. Run this check before user sessions and repeat after any major prototype change.</w:t>
      </w:r>
    </w:p>
    <w:p w14:paraId="1D6D2625">
      <w:pPr>
        <w:pStyle w:val="3"/>
      </w:pPr>
      <w:r>
        <w:t>Core test cases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2424"/>
        <w:gridCol w:w="2424"/>
        <w:gridCol w:w="2424"/>
        <w:gridCol w:w="2424"/>
        <w:gridCol w:w="2424"/>
      </w:tblGrid>
      <w:tr w14:paraId="1C052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E9D21">
            <w:pPr>
              <w:spacing w:after="0" w:line="240" w:lineRule="auto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47FF1">
            <w:pPr>
              <w:spacing w:after="0" w:line="240" w:lineRule="auto"/>
            </w:pPr>
            <w:r>
              <w:rPr>
                <w:b/>
                <w:sz w:val="15"/>
              </w:rPr>
              <w:t>Condition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B04B65">
            <w:pPr>
              <w:spacing w:after="0" w:line="240" w:lineRule="auto"/>
            </w:pPr>
            <w:r>
              <w:rPr>
                <w:b/>
                <w:sz w:val="15"/>
              </w:rPr>
              <w:t>Input / action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5B97D9">
            <w:pPr>
              <w:spacing w:after="0" w:line="240" w:lineRule="auto"/>
            </w:pPr>
            <w:r>
              <w:rPr>
                <w:b/>
                <w:sz w:val="15"/>
              </w:rPr>
              <w:t>Expected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624431">
            <w:pPr>
              <w:spacing w:after="0" w:line="240" w:lineRule="auto"/>
            </w:pPr>
            <w:r>
              <w:rPr>
                <w:b/>
                <w:sz w:val="15"/>
              </w:rPr>
              <w:t>Actual behaviour</w:t>
            </w:r>
          </w:p>
        </w:tc>
        <w:tc>
          <w:tcPr>
            <w:tcW w:w="24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FCDBEA">
            <w:pPr>
              <w:spacing w:after="0" w:line="240" w:lineRule="auto"/>
            </w:pPr>
            <w:r>
              <w:rPr>
                <w:b/>
                <w:sz w:val="15"/>
              </w:rPr>
              <w:t>Result</w:t>
            </w:r>
          </w:p>
        </w:tc>
      </w:tr>
      <w:tr w14:paraId="6F37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FE74377">
            <w:pPr>
              <w:spacing w:after="0" w:line="240" w:lineRule="auto"/>
            </w:pPr>
            <w:r>
              <w:rPr>
                <w:sz w:val="15"/>
              </w:rPr>
              <w:t>TC01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4A6658">
            <w:pPr>
              <w:spacing w:after="0" w:line="240" w:lineRule="auto"/>
            </w:pPr>
            <w:r>
              <w:rPr>
                <w:sz w:val="15"/>
              </w:rPr>
              <w:t>Meaningful delay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EBEE5F">
            <w:pPr>
              <w:spacing w:after="0" w:line="240" w:lineRule="auto"/>
            </w:pPr>
            <w:r>
              <w:rPr>
                <w:sz w:val="15"/>
              </w:rPr>
              <w:t>Simulate a delay that causes a missed connection or substantial arrival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80ADBE">
            <w:pPr>
              <w:spacing w:after="0" w:line="240" w:lineRule="auto"/>
            </w:pPr>
            <w:r>
              <w:rPr>
                <w:sz w:val="15"/>
              </w:rPr>
              <w:t>Status updates; personal journey impact is shown; viable alternatives/recommendation update.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Delay scenario tested after the normal-service flow. The disruption flow operated normally and no technical problem was observed.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71E2C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C19055A">
            <w:pPr>
              <w:spacing w:after="0" w:line="240" w:lineRule="auto"/>
            </w:pPr>
            <w:r>
              <w:rPr>
                <w:sz w:val="15"/>
              </w:rPr>
              <w:t>TC02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0CCB583">
            <w:pPr>
              <w:spacing w:after="0" w:line="240" w:lineRule="auto"/>
            </w:pPr>
            <w:r>
              <w:rPr>
                <w:sz w:val="15"/>
              </w:rPr>
              <w:t>Minor delay, no meaningful impact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EF92BE4">
            <w:pPr>
              <w:spacing w:after="0" w:line="240" w:lineRule="auto"/>
            </w:pPr>
            <w:r>
              <w:rPr>
                <w:sz w:val="15"/>
              </w:rPr>
              <w:t>Simulate a small delay that does not affect the rest of the journey.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9908E9C">
            <w:pPr>
              <w:spacing w:after="0" w:line="240" w:lineRule="auto"/>
            </w:pPr>
            <w:r>
              <w:rPr>
                <w:sz w:val="15"/>
              </w:rPr>
              <w:t>System indicates that the journey remains viable / no change is required; does not create unnecessary rerouting.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Normal service was tested, but the exact minor-delay/no-meaningful-impact condition was not separately exercised.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separately tested</w:t>
            </w:r>
          </w:p>
        </w:tc>
      </w:tr>
      <w:tr w14:paraId="714A1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C32257C">
            <w:pPr>
              <w:spacing w:after="0" w:line="240" w:lineRule="auto"/>
            </w:pPr>
            <w:r>
              <w:rPr>
                <w:sz w:val="15"/>
              </w:rPr>
              <w:t>TC03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3C846E6">
            <w:pPr>
              <w:spacing w:after="0" w:line="240" w:lineRule="auto"/>
            </w:pPr>
            <w:r>
              <w:rPr>
                <w:sz w:val="15"/>
              </w:rPr>
              <w:t>Early service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23A61FA">
            <w:pPr>
              <w:spacing w:after="0" w:line="240" w:lineRule="auto"/>
            </w:pPr>
            <w:r>
              <w:rPr>
                <w:sz w:val="15"/>
              </w:rPr>
              <w:t>Simulate an early service that may create risk of missing the service.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C4E3DB1">
            <w:pPr>
              <w:spacing w:after="0" w:line="240" w:lineRule="auto"/>
            </w:pPr>
            <w:r>
              <w:rPr>
                <w:sz w:val="15"/>
              </w:rPr>
              <w:t>Status and journey impact update correctly; relevant action is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Not tested in this participant session.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53D4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FE6586C">
            <w:pPr>
              <w:spacing w:after="0" w:line="240" w:lineRule="auto"/>
            </w:pPr>
            <w:r>
              <w:rPr>
                <w:sz w:val="15"/>
              </w:rPr>
              <w:t>TC04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9BE5D21">
            <w:pPr>
              <w:spacing w:after="0" w:line="240" w:lineRule="auto"/>
            </w:pPr>
            <w:r>
              <w:rPr>
                <w:sz w:val="15"/>
              </w:rPr>
              <w:t>Cancellation / major change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4E6B7EC">
            <w:pPr>
              <w:spacing w:after="0" w:line="240" w:lineRule="auto"/>
            </w:pPr>
            <w:r>
              <w:rPr>
                <w:sz w:val="15"/>
              </w:rPr>
              <w:t>Simulate cancellation or route/service change.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74E51FD">
            <w:pPr>
              <w:spacing w:after="0" w:line="240" w:lineRule="auto"/>
            </w:pPr>
            <w:r>
              <w:rPr>
                <w:sz w:val="15"/>
              </w:rPr>
              <w:t>Original plan is marked invalid or disrupted; alternatives are presented.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Not tested in this participant session.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5A52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90A1059">
            <w:pPr>
              <w:spacing w:after="0" w:line="240" w:lineRule="auto"/>
            </w:pPr>
            <w:r>
              <w:rPr>
                <w:sz w:val="15"/>
              </w:rPr>
              <w:t>TC05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91F71D4">
            <w:pPr>
              <w:spacing w:after="0" w:line="240" w:lineRule="auto"/>
            </w:pPr>
            <w:r>
              <w:rPr>
                <w:sz w:val="15"/>
              </w:rPr>
              <w:t>Alternative becomes preferable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BF0098A">
            <w:pPr>
              <w:spacing w:after="0" w:line="240" w:lineRule="auto"/>
            </w:pPr>
            <w:r>
              <w:rPr>
                <w:sz w:val="15"/>
              </w:rPr>
              <w:t>Change conditions so an alternative is now better than the current route.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0C4BF50">
            <w:pPr>
              <w:spacing w:after="0" w:line="240" w:lineRule="auto"/>
            </w:pPr>
            <w:r>
              <w:rPr>
                <w:sz w:val="15"/>
              </w:rPr>
              <w:t>Comparison values and recommendation update consistently.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Alternative recommendations and priority selection behaved normally; recommendation/order changed consistently with the selected priority.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060FB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A83BD34">
            <w:pPr>
              <w:spacing w:after="0" w:line="240" w:lineRule="auto"/>
            </w:pPr>
            <w:r>
              <w:rPr>
                <w:sz w:val="15"/>
              </w:rPr>
              <w:t>TC06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6F0810A">
            <w:pPr>
              <w:spacing w:after="0" w:line="240" w:lineRule="auto"/>
            </w:pPr>
            <w:r>
              <w:rPr>
                <w:sz w:val="15"/>
              </w:rPr>
              <w:t>Current route remains best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16A16EE">
            <w:pPr>
              <w:spacing w:after="0" w:line="240" w:lineRule="auto"/>
            </w:pPr>
            <w:r>
              <w:rPr>
                <w:sz w:val="15"/>
              </w:rPr>
              <w:t>Change conditions but keep current route as the best option.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438AAD2">
            <w:pPr>
              <w:spacing w:after="0" w:line="240" w:lineRule="auto"/>
            </w:pPr>
            <w:r>
              <w:rPr>
                <w:sz w:val="15"/>
              </w:rPr>
              <w:t>System recommends staying / makes clear that switching is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Tested. When the current route remained the best option, the system correctly retained/recommended it and made switching unnecessary.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☒ Pass   ☐ Fail</w:t>
            </w:r>
          </w:p>
        </w:tc>
      </w:tr>
      <w:tr w14:paraId="2B1F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23FF450">
            <w:pPr>
              <w:spacing w:after="0" w:line="240" w:lineRule="auto"/>
            </w:pPr>
            <w:r>
              <w:rPr>
                <w:sz w:val="15"/>
              </w:rPr>
              <w:t>TC07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E9DE7E6">
            <w:pPr>
              <w:spacing w:after="0" w:line="240" w:lineRule="auto"/>
            </w:pPr>
            <w:r>
              <w:rPr>
                <w:sz w:val="15"/>
              </w:rPr>
              <w:t>Return to normal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2DD5938A">
            <w:pPr>
              <w:spacing w:after="0" w:line="240" w:lineRule="auto"/>
            </w:pPr>
            <w:r>
              <w:rPr>
                <w:sz w:val="15"/>
              </w:rPr>
              <w:t>Restore normal conditions.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5E730FD">
            <w:pPr>
              <w:spacing w:after="0" w:line="240" w:lineRule="auto"/>
            </w:pPr>
            <w:r>
              <w:rPr>
                <w:sz w:val="15"/>
              </w:rPr>
              <w:t>Disruption state is cleared or reduced appropriately; stale warnings do not remain.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Return-to-normal condition was not explicitly tested.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  <w:tr w14:paraId="58007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31D8E5E">
            <w:pPr>
              <w:spacing w:after="0" w:line="240" w:lineRule="auto"/>
            </w:pPr>
            <w:r>
              <w:rPr>
                <w:sz w:val="15"/>
              </w:rPr>
              <w:t>TC08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5345FED3">
            <w:pPr>
              <w:spacing w:after="0" w:line="240" w:lineRule="auto"/>
            </w:pPr>
            <w:r>
              <w:rPr>
                <w:sz w:val="15"/>
              </w:rPr>
              <w:t>Missing / unexpected input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402455A">
            <w:pPr>
              <w:spacing w:after="0" w:line="240" w:lineRule="auto"/>
            </w:pPr>
            <w:r>
              <w:rPr>
                <w:sz w:val="15"/>
              </w:rPr>
              <w:t>Remove or corrupt one simulated input where feasible.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86BEA0B">
            <w:pPr>
              <w:spacing w:after="0" w:line="240" w:lineRule="auto"/>
            </w:pPr>
            <w:r>
              <w:rPr>
                <w:sz w:val="15"/>
              </w:rPr>
              <w:t>Prototype fails safely; missing information is visible rather than silently producing a misleading recommendation.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Missing/unexpected-input condition was not explicitly tested.</w:t>
            </w:r>
          </w:p>
        </w:tc>
        <w:tc>
          <w:tcPr>
            <w:tcW w:w="242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☐ Pass   ☐ Fail — Not tested</w:t>
            </w:r>
          </w:p>
        </w:tc>
      </w:tr>
    </w:tbl>
    <w:p w14:paraId="47F629B4">
      <w:pPr>
        <w:pStyle w:val="3"/>
      </w:pPr>
      <w:r>
        <w:t>Failure visibility and limits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7272"/>
      </w:tblGrid>
      <w:tr w14:paraId="0CDDA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D90A4">
            <w:pPr>
              <w:spacing w:after="0" w:line="240" w:lineRule="auto"/>
            </w:pPr>
            <w:r>
              <w:rPr>
                <w:b/>
                <w:sz w:val="18"/>
              </w:rPr>
              <w:t>Check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15AEC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14:paraId="1FDD5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7F7BA62">
            <w:pPr>
              <w:spacing w:after="0" w:line="240" w:lineRule="auto"/>
            </w:pPr>
            <w:r>
              <w:rPr>
                <w:sz w:val="18"/>
              </w:rPr>
              <w:t>Was any failure invisible to the user?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invisible technical failure was observed during the normal-service or delay flows.</w:t>
            </w:r>
          </w:p>
        </w:tc>
      </w:tr>
      <w:tr w14:paraId="5256F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C149AA7">
            <w:pPr>
              <w:spacing w:after="0" w:line="240" w:lineRule="auto"/>
            </w:pPr>
            <w:r>
              <w:rPr>
                <w:sz w:val="18"/>
              </w:rPr>
              <w:t>Could a technical failure be mistaken for a user error?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technical failure was observed. Moderator assistance was used to move from the initially selected normal condition to the intended delay test; this was facilitation rather than a prototype failure.</w:t>
            </w:r>
          </w:p>
        </w:tc>
      </w:tr>
      <w:tr w14:paraId="51AF9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35826A30">
            <w:pPr>
              <w:spacing w:after="0" w:line="240" w:lineRule="auto"/>
            </w:pPr>
            <w:r>
              <w:rPr>
                <w:sz w:val="18"/>
              </w:rPr>
              <w:t>Conditions not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TC03, TC04, TC07 and TC08 were not explicitly exercised. TC02 was not tested under its exact specified minor-delay condition.</w:t>
            </w:r>
          </w:p>
        </w:tc>
      </w:tr>
      <w:tr w14:paraId="45740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09F9605D">
            <w:pPr>
              <w:spacing w:after="0" w:line="240" w:lineRule="auto"/>
            </w:pPr>
            <w:r>
              <w:rPr>
                <w:sz w:val="18"/>
              </w:rPr>
              <w:t>Known prototype limitations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No technical bug was observed in the normal-service or delay flows. Priority selection and the current-route-remains-best case also behaved correctly.</w:t>
            </w:r>
          </w:p>
        </w:tc>
      </w:tr>
      <w:tr w14:paraId="38BED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CD27D2">
            <w:pPr>
              <w:spacing w:after="0" w:line="240" w:lineRule="auto"/>
            </w:pPr>
            <w:r>
              <w:rPr>
                <w:sz w:val="18"/>
              </w:rPr>
              <w:t>Build/version tested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Updated prototype with map, recommendation reasons and travel priorities; exact build/version not recorded.</w:t>
            </w:r>
          </w:p>
        </w:tc>
      </w:tr>
    </w:tbl>
    <w:p w14:paraId="1071AB55">
      <w:pPr>
        <w:pStyle w:val="3"/>
      </w:pPr>
      <w:r>
        <w:t>Release gate before participant testing</w:t>
      </w:r>
    </w:p>
    <w:p w14:paraId="439CD8A4">
      <w:pPr>
        <w:pStyle w:val="16"/>
      </w:pPr>
      <w:r>
        <w:t>☐ All critical core-flow cases pass.</w:t>
      </w:r>
    </w:p>
    <w:p w14:paraId="51B9F50B">
      <w:pPr>
        <w:pStyle w:val="16"/>
      </w:pPr>
      <w:r>
        <w:t>☐ Known limitations are documented for moderators.</w:t>
      </w:r>
    </w:p>
    <w:p w14:paraId="1F939959">
      <w:pPr>
        <w:pStyle w:val="16"/>
      </w:pPr>
      <w:r>
        <w:t>☐ Any failure that could invalidate participant interpretation has been fixed or excluded from the test scenarios.</w:t>
      </w:r>
    </w:p>
    <w:sectPr>
      <w:footerReference r:id="rId5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14D4F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3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2030</Characters>
  <Lines>0</Lines>
  <Paragraphs>0</Paragraphs>
  <TotalTime>0</TotalTime>
  <ScaleCrop>false</ScaleCrop>
  <LinksUpToDate>false</LinksUpToDate>
  <CharactersWithSpaces>2325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9D4BFAE04E92482DAF9FEADE7C16FC4F_13</vt:lpwstr>
  </property>
</Properties>
</file>