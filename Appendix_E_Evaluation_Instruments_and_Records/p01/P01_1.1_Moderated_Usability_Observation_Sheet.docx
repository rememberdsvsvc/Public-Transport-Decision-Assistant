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E9C64A" w14:textId="77777777" w:rsidR="00021AD3" w:rsidRDefault="00000000">
      <w:pPr>
        <w:pStyle w:val="af2"/>
      </w:pPr>
      <w:r>
        <w:t>Moderated Usability Test — Observation Sheet</w:t>
      </w:r>
    </w:p>
    <w:p w14:paraId="3B6908C2" w14:textId="77777777" w:rsidR="00021AD3" w:rsidRDefault="00000000">
      <w:r>
        <w:rPr>
          <w:i/>
          <w:sz w:val="20"/>
        </w:rPr>
        <w:t>Use one sheet per participant. This is the primary Layer 1.1 session record.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021AD3" w14:paraId="65F0DEF7" w14:textId="77777777"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1C854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F0DCA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021AD3" w14:paraId="089D2EF7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A688BD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Participant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D8A0C9" w14:textId="77777777" w:rsidR="00021AD3" w:rsidRDefault="00000000">
            <w:r>
              <w:rPr>
                <w:sz w:val="18"/>
              </w:rPr>
              <w:t>P01</w:t>
            </w:r>
          </w:p>
        </w:tc>
      </w:tr>
      <w:tr w:rsidR="00021AD3" w14:paraId="56EF03B6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1F7B72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CF835A" w14:textId="77777777" w:rsidR="00021AD3" w:rsidRDefault="0000000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07/09/2026</w:t>
            </w:r>
          </w:p>
        </w:tc>
      </w:tr>
      <w:tr w:rsidR="00021AD3" w14:paraId="24D90D30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E4C3D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6F81F2" w14:textId="77777777" w:rsidR="00021AD3" w:rsidRDefault="0000000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Yankun Yang</w:t>
            </w:r>
          </w:p>
        </w:tc>
      </w:tr>
      <w:tr w:rsidR="00021AD3" w14:paraId="76B8FB3F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DBAFF9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FAAC83" w14:textId="56094FA4" w:rsidR="00021AD3" w:rsidRDefault="00D4554D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Yankun Yang</w:t>
            </w:r>
          </w:p>
        </w:tc>
      </w:tr>
      <w:tr w:rsidR="00021AD3" w14:paraId="68F8DAF5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8BA20A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D420BD" w14:textId="77777777" w:rsidR="00021AD3" w:rsidRDefault="00000000">
            <w:r>
              <w:rPr>
                <w:sz w:val="18"/>
              </w:rPr>
              <w:t>Single disrupted-journey flow evidenced in transcript</w:t>
            </w:r>
          </w:p>
        </w:tc>
      </w:tr>
      <w:tr w:rsidR="00021AD3" w14:paraId="4CD5B13C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F4E337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BD7246" w14:textId="77777777" w:rsidR="00021AD3" w:rsidRDefault="00000000">
            <w:r>
              <w:rPr>
                <w:sz w:val="18"/>
              </w:rPr>
              <w:t>Uses journey-planning apps quite often</w:t>
            </w:r>
          </w:p>
        </w:tc>
      </w:tr>
    </w:tbl>
    <w:p w14:paraId="3CFD216A" w14:textId="77777777" w:rsidR="00021AD3" w:rsidRDefault="00000000">
      <w:pPr>
        <w:pStyle w:val="1"/>
      </w:pPr>
      <w:r>
        <w:t>Task record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021AD3" w14:paraId="0E82C586" w14:textId="77777777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7B872" w14:textId="77777777" w:rsidR="00021AD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BDE8F" w14:textId="77777777" w:rsidR="00021AD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5D211" w14:textId="77777777" w:rsidR="00021AD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89FE7" w14:textId="77777777" w:rsidR="00021AD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B56EE" w14:textId="77777777" w:rsidR="00021AD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021AD3" w14:paraId="4EF3D868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E07015" w14:textId="77777777" w:rsidR="00021AD3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38BDA1" w14:textId="77777777" w:rsidR="00021AD3" w:rsidRDefault="00000000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CFA7D3" w14:textId="77777777" w:rsidR="00021AD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66176D" w14:textId="77777777" w:rsidR="00021AD3" w:rsidRDefault="00000000">
            <w:r>
              <w:rPr>
                <w:sz w:val="18"/>
              </w:rPr>
              <w:t>Initial selection felt busy; participant wanted a simpler flow.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9D9F45" w14:textId="77777777" w:rsidR="00021AD3" w:rsidRDefault="00000000">
            <w:r>
              <w:rPr>
                <w:sz w:val="18"/>
              </w:rPr>
              <w:t>“I’ll choose this route because it has a reasonable travel time and only one transfer.”</w:t>
            </w:r>
          </w:p>
        </w:tc>
      </w:tr>
      <w:tr w:rsidR="00021AD3" w14:paraId="3C9AE14B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C1EC6A" w14:textId="77777777" w:rsidR="00021AD3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978828" w14:textId="77777777" w:rsidR="00021AD3" w:rsidRDefault="00000000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4F44B8" w14:textId="77777777" w:rsidR="00021AD3" w:rsidRDefault="00000000">
            <w:r>
              <w:rPr>
                <w:sz w:val="18"/>
              </w:rPr>
              <w:t>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0C06AE" w14:textId="77777777" w:rsidR="00021AD3" w:rsidRDefault="00000000">
            <w:r>
              <w:rPr>
                <w:sz w:val="18"/>
              </w:rPr>
              <w:t>Purpose became fully clear after moderator clarification.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693820" w14:textId="77777777" w:rsidR="00021AD3" w:rsidRDefault="00000000">
            <w:r>
              <w:rPr>
                <w:sz w:val="18"/>
              </w:rPr>
              <w:t>“Okay, that makes sense.”</w:t>
            </w:r>
          </w:p>
        </w:tc>
      </w:tr>
      <w:tr w:rsidR="00021AD3" w14:paraId="375FF63F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C1C088" w14:textId="77777777" w:rsidR="00021AD3" w:rsidRDefault="00000000">
            <w:pPr>
              <w:spacing w:after="0" w:line="240" w:lineRule="auto"/>
            </w:pPr>
            <w:r>
              <w:rPr>
                <w:sz w:val="17"/>
              </w:rPr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03EEE2" w14:textId="77777777" w:rsidR="00021AD3" w:rsidRDefault="00000000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F026E6" w14:textId="77777777" w:rsidR="00021AD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111461" w14:textId="77777777" w:rsidR="00021AD3" w:rsidRDefault="00000000">
            <w:r>
              <w:rPr>
                <w:sz w:val="18"/>
              </w:rPr>
              <w:t>Participant identified what mattered: seriousness, waiting, and alternatives.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47AA5F" w14:textId="77777777" w:rsidR="00021AD3" w:rsidRDefault="00000000">
            <w:r>
              <w:rPr>
                <w:sz w:val="18"/>
              </w:rPr>
              <w:t>“How serious the disruption is, whether waiting is still reasonable…”</w:t>
            </w:r>
          </w:p>
        </w:tc>
      </w:tr>
      <w:tr w:rsidR="00021AD3" w14:paraId="6811C6A9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76B2C3" w14:textId="77777777" w:rsidR="00021AD3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B4E7EA" w14:textId="77777777" w:rsidR="00021AD3" w:rsidRDefault="00000000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31C642" w14:textId="77777777" w:rsidR="00021AD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8FD267" w14:textId="77777777" w:rsidR="00021AD3" w:rsidRDefault="00000000">
            <w:r>
              <w:rPr>
                <w:sz w:val="18"/>
              </w:rPr>
              <w:t>Compared staying with current journey against alternatives.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879FFF" w14:textId="77777777" w:rsidR="00021AD3" w:rsidRDefault="00000000">
            <w:r>
              <w:rPr>
                <w:sz w:val="18"/>
              </w:rPr>
              <w:t>“I compare the expected delay from staying… against the alternatives.”</w:t>
            </w:r>
          </w:p>
        </w:tc>
      </w:tr>
      <w:tr w:rsidR="00021AD3" w14:paraId="30E974D3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FF371C" w14:textId="77777777" w:rsidR="00021AD3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F1EE5C" w14:textId="77777777" w:rsidR="00021AD3" w:rsidRDefault="00000000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521A50" w14:textId="77777777" w:rsidR="00021AD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C82F33" w14:textId="77777777" w:rsidR="00021AD3" w:rsidRDefault="00000000">
            <w:r>
              <w:rPr>
                <w:sz w:val="18"/>
              </w:rPr>
              <w:t>Used priority, recommendation reason, ETA, transfers and map.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C7A3F3" w14:textId="77777777" w:rsidR="00021AD3" w:rsidRDefault="00000000">
            <w:r>
              <w:rPr>
                <w:sz w:val="18"/>
              </w:rPr>
              <w:t>“I mainly use the recommendation reason, ETA, and transfers to decide.”</w:t>
            </w:r>
          </w:p>
        </w:tc>
      </w:tr>
      <w:tr w:rsidR="00021AD3" w14:paraId="22724113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338A70" w14:textId="77777777" w:rsidR="00021AD3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529E9C" w14:textId="77777777" w:rsidR="00021AD3" w:rsidRDefault="00000000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9BC226" w14:textId="77777777" w:rsidR="00021AD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743933" w14:textId="77777777" w:rsidR="00021AD3" w:rsidRDefault="00000000">
            <w:r>
              <w:rPr>
                <w:sz w:val="18"/>
              </w:rPr>
              <w:t>Selected an alternative consistent with chosen priority.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C303B7" w14:textId="77777777" w:rsidR="00021AD3" w:rsidRDefault="00000000">
            <w:r>
              <w:rPr>
                <w:sz w:val="18"/>
              </w:rPr>
              <w:t>Recommendations changed with “faster travel”; participant described them as clearly ordered.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021AD3" w14:paraId="25016B7B" w14:textId="77777777"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373538" w14:textId="77777777" w:rsidR="00021AD3" w:rsidRDefault="00000000">
            <w:r>
              <w:t>Assistance level: 0 = none; 1 = neutral prompt; 2 = procedural hint; 3 = direct instruction. Any level 2–3 help means the flow was not completed independently.</w:t>
            </w:r>
          </w:p>
        </w:tc>
      </w:tr>
    </w:tbl>
    <w:p w14:paraId="428501C2" w14:textId="77777777" w:rsidR="00021AD3" w:rsidRDefault="00021AD3"/>
    <w:p w14:paraId="03A15289" w14:textId="77777777" w:rsidR="00021AD3" w:rsidRDefault="00000000">
      <w:pPr>
        <w:pStyle w:val="1"/>
      </w:pPr>
      <w:r>
        <w:t>Overall task outcome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021AD3" w14:paraId="58325427" w14:textId="77777777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80A30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BCB07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87B20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83B37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4767C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021AD3" w14:paraId="2000C966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34598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21A180" w14:textId="77777777" w:rsidR="00021AD3" w:rsidRDefault="00000000">
            <w:r>
              <w:rPr>
                <w:sz w:val="18"/>
              </w:rPr>
              <w:t>☒ Success  ☐ Partial  ☐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3D77B4" w14:textId="77777777" w:rsidR="00021AD3" w:rsidRDefault="00000000">
            <w:r>
              <w:rPr>
                <w:sz w:val="18"/>
              </w:rPr>
              <w:t>☒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2603D1" w14:textId="0452DB33" w:rsidR="00021AD3" w:rsidRDefault="008E546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6D3115" w14:textId="77777777" w:rsidR="00021AD3" w:rsidRDefault="00000000">
            <w:r>
              <w:rPr>
                <w:sz w:val="18"/>
              </w:rPr>
              <w:t>One disrupted-journey scenario is evidenced in the transcript.</w:t>
            </w:r>
          </w:p>
        </w:tc>
      </w:tr>
      <w:tr w:rsidR="00021AD3" w14:paraId="160DB9A2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3B0E91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AAB993" w14:textId="77777777" w:rsidR="00021AD3" w:rsidRDefault="00000000">
            <w:r>
              <w:rPr>
                <w:sz w:val="18"/>
              </w:rPr>
              <w:t>☐ Success  ☐ Partial  ☐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9E21A2" w14:textId="77777777" w:rsidR="00021AD3" w:rsidRDefault="00000000">
            <w:r>
              <w:rPr>
                <w:sz w:val="18"/>
              </w:rPr>
              <w:t>☐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7D068B" w14:textId="77777777" w:rsidR="00021AD3" w:rsidRDefault="00000000">
            <w:r>
              <w:rPr>
                <w:sz w:val="18"/>
              </w:rPr>
              <w:t>Not conducted / not evidenced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70A8EF" w14:textId="77777777" w:rsidR="00021AD3" w:rsidRDefault="00000000">
            <w:r>
              <w:rPr>
                <w:sz w:val="18"/>
              </w:rPr>
              <w:t>No second scenario is documented in the transcript.</w:t>
            </w:r>
          </w:p>
        </w:tc>
      </w:tr>
    </w:tbl>
    <w:p w14:paraId="27974967" w14:textId="77777777" w:rsidR="00021AD3" w:rsidRDefault="00000000">
      <w:pPr>
        <w:pStyle w:val="1"/>
      </w:pPr>
      <w:r>
        <w:t>Observer summary</w:t>
      </w:r>
    </w:p>
    <w:p w14:paraId="71E7CE2E" w14:textId="77777777" w:rsidR="00021AD3" w:rsidRDefault="00000000">
      <w:r>
        <w:rPr>
          <w:b/>
        </w:rPr>
        <w:t>Where did the participant hesitate most?</w:t>
      </w:r>
    </w:p>
    <w:p w14:paraId="64DDABC7" w14:textId="77777777" w:rsidR="00021AD3" w:rsidRDefault="00000000">
      <w:r>
        <w:t>Most hesitation occurred during the initial journey-selection stage, which felt busy and more complicated than the later decision-support stage.</w:t>
      </w:r>
    </w:p>
    <w:p w14:paraId="2713CEE1" w14:textId="77777777" w:rsidR="00021AD3" w:rsidRDefault="00000000">
      <w:r>
        <w:rPr>
          <w:b/>
        </w:rPr>
        <w:t>What did they misunderstand?</w:t>
      </w:r>
    </w:p>
    <w:p w14:paraId="3DF4628F" w14:textId="77777777" w:rsidR="00021AD3" w:rsidRDefault="00000000">
      <w:r>
        <w:t>No major misunderstanding persisted. The moderator clarified that the prototype’s purpose is disruption support rather than ordinary route planning.</w:t>
      </w:r>
    </w:p>
    <w:p w14:paraId="6375D31A" w14:textId="77777777" w:rsidR="00021AD3" w:rsidRDefault="00000000">
      <w:r>
        <w:rPr>
          <w:b/>
        </w:rPr>
        <w:lastRenderedPageBreak/>
        <w:t>What worked without explanation?</w:t>
      </w:r>
    </w:p>
    <w:p w14:paraId="3A306D67" w14:textId="77777777" w:rsidR="00021AD3" w:rsidRDefault="00000000">
      <w:r>
        <w:t>Priority selection, reordered recommendations, recommendation reasons, ETA/transfers and the map worked without further explanation.</w:t>
      </w:r>
    </w:p>
    <w:p w14:paraId="6EE1E3E7" w14:textId="77777777" w:rsidR="00021AD3" w:rsidRDefault="00000000">
      <w:r>
        <w:rPr>
          <w:b/>
        </w:rPr>
        <w:t>Any prototype malfunction observed?</w:t>
      </w:r>
    </w:p>
    <w:p w14:paraId="6AF10CCD" w14:textId="77777777" w:rsidR="00021AD3" w:rsidRDefault="00000000">
      <w:r>
        <w:t>No prototype malfunction was reported in the transcript.</w:t>
      </w:r>
    </w:p>
    <w:sectPr w:rsidR="00021AD3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28260E" w14:textId="77777777" w:rsidR="00BF124A" w:rsidRDefault="00BF124A">
      <w:pPr>
        <w:spacing w:line="240" w:lineRule="auto"/>
      </w:pPr>
      <w:r>
        <w:separator/>
      </w:r>
    </w:p>
  </w:endnote>
  <w:endnote w:type="continuationSeparator" w:id="0">
    <w:p w14:paraId="03AD784A" w14:textId="77777777" w:rsidR="00BF124A" w:rsidRDefault="00BF12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12AFAB" w14:textId="77777777" w:rsidR="00021AD3" w:rsidRDefault="00000000">
    <w:pPr>
      <w:pStyle w:val="ab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4554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123068" w14:textId="77777777" w:rsidR="00BF124A" w:rsidRDefault="00BF124A">
      <w:pPr>
        <w:spacing w:after="0"/>
      </w:pPr>
      <w:r>
        <w:separator/>
      </w:r>
    </w:p>
  </w:footnote>
  <w:footnote w:type="continuationSeparator" w:id="0">
    <w:p w14:paraId="5C5672A2" w14:textId="77777777" w:rsidR="00BF124A" w:rsidRDefault="00BF12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03641114">
    <w:abstractNumId w:val="1"/>
  </w:num>
  <w:num w:numId="2" w16cid:durableId="754938902">
    <w:abstractNumId w:val="4"/>
  </w:num>
  <w:num w:numId="3" w16cid:durableId="772939027">
    <w:abstractNumId w:val="5"/>
  </w:num>
  <w:num w:numId="4" w16cid:durableId="419914943">
    <w:abstractNumId w:val="2"/>
  </w:num>
  <w:num w:numId="5" w16cid:durableId="721058148">
    <w:abstractNumId w:val="0"/>
  </w:num>
  <w:num w:numId="6" w16cid:durableId="74430622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AD3"/>
    <w:rsid w:val="00034616"/>
    <w:rsid w:val="0006063C"/>
    <w:rsid w:val="0015074B"/>
    <w:rsid w:val="0029639D"/>
    <w:rsid w:val="00326F90"/>
    <w:rsid w:val="00547961"/>
    <w:rsid w:val="006375F4"/>
    <w:rsid w:val="008E546C"/>
    <w:rsid w:val="00A660D4"/>
    <w:rsid w:val="00AA1D8D"/>
    <w:rsid w:val="00B47730"/>
    <w:rsid w:val="00BF124A"/>
    <w:rsid w:val="00CB0664"/>
    <w:rsid w:val="00D4554D"/>
    <w:rsid w:val="00FC693F"/>
    <w:rsid w:val="4D9414BC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88D9F6E"/>
  <w14:defaultImageDpi w14:val="300"/>
  <w15:docId w15:val="{FD78F2B5-A09A-B341-8E51-F4DDEFBC3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Yankun Yang</cp:lastModifiedBy>
  <cp:revision>3</cp:revision>
  <dcterms:created xsi:type="dcterms:W3CDTF">2013-12-23T23:15:00Z</dcterms:created>
  <dcterms:modified xsi:type="dcterms:W3CDTF">2026-09-11T05:33:00Z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